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2B2">
      <w:pPr>
        <w:pStyle w:val="3"/>
        <w:shd w:val="clear" w:fill="FFFFFF"/>
        <w:spacing w:before="480" w:after="240" w:line="259" w:lineRule="auto"/>
        <w:rPr>
          <w:rFonts w:hint="default" w:ascii="Times New Roman" w:hAnsi="Times New Roman" w:cs="Times New Roman"/>
          <w:sz w:val="27"/>
          <w:szCs w:val="27"/>
        </w:rPr>
      </w:pPr>
      <w:bookmarkStart w:id="0" w:name="_Toc3838"/>
      <w:bookmarkStart w:id="1" w:name="_Toc3548"/>
      <w:bookmarkStart w:id="2" w:name="_Toc28048"/>
      <w:r>
        <w:rPr>
          <w:rFonts w:hint="default" w:ascii="Times New Roman" w:hAnsi="Times New Roman" w:cs="Times New Roman"/>
          <w:sz w:val="27"/>
          <w:szCs w:val="27"/>
          <w:rtl w:val="0"/>
        </w:rPr>
        <w:t>2.9. THIẾT KẾ CƠ SỞ DỮ LIỆU</w:t>
      </w:r>
      <w:bookmarkEnd w:id="0"/>
      <w:bookmarkEnd w:id="1"/>
      <w:bookmarkEnd w:id="2"/>
    </w:p>
    <w:p w14:paraId="4BF7576E">
      <w:pPr>
        <w:keepNext/>
        <w:spacing w:after="100"/>
        <w:rPr>
          <w:rFonts w:hint="default" w:ascii="Times New Roman" w:hAnsi="Times New Roman" w:cs="Times New Roman"/>
          <w:sz w:val="27"/>
          <w:szCs w:val="27"/>
        </w:rPr>
      </w:pPr>
      <w:r>
        <w:rPr>
          <w:rFonts w:hint="default" w:ascii="Times New Roman" w:hAnsi="Times New Roman" w:eastAsia="Times New Roman" w:cs="Times New Roman"/>
          <w:b/>
          <w:sz w:val="27"/>
          <w:szCs w:val="27"/>
        </w:rPr>
        <w:t>2.9.1. Tổng quan cấu trúc dữ liệu</w:t>
      </w:r>
    </w:p>
    <w:p w14:paraId="553A368C">
      <w:pPr>
        <w:keepNext w:val="0"/>
        <w:spacing w:after="100"/>
        <w:rPr>
          <w:rFonts w:hint="default" w:ascii="Times New Roman" w:hAnsi="Times New Roman" w:cs="Times New Roman"/>
          <w:sz w:val="27"/>
          <w:szCs w:val="27"/>
        </w:rPr>
      </w:pPr>
      <w:r>
        <w:rPr>
          <w:rFonts w:hint="default" w:ascii="Times New Roman" w:hAnsi="Times New Roman" w:eastAsia="Times New Roman" w:cs="Times New Roman"/>
          <w:b w:val="0"/>
          <w:sz w:val="27"/>
          <w:szCs w:val="27"/>
        </w:rPr>
        <w:t>Hệ thống sử dụng các bảng lõi để quản lý toàn bộ hoạt động của hiệu thuốc. Trong đó, bảng HoaDon liên kết thông tin người dùng (khách hàng) với các sản phẩm thuốc được bán ra thông qua bảng ChiTietHoaDon. Bảng LoThuoc hỗ trợ quản lý số lượng tồn kho theo từng lô sản xuất và hạn sử dụng.</w:t>
      </w:r>
    </w:p>
    <w:tbl>
      <w:tblPr>
        <w:tblStyle w:val="111"/>
        <w:tblW w:w="102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4"/>
        <w:gridCol w:w="2753"/>
        <w:gridCol w:w="1705"/>
        <w:gridCol w:w="3286"/>
      </w:tblGrid>
      <w:tr w14:paraId="7B078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4" w:type="dxa"/>
            <w:shd w:val="clear" w:color="auto" w:fill="D9EAF7"/>
            <w:vAlign w:val="center"/>
          </w:tcPr>
          <w:p w14:paraId="051C2302">
            <w:pPr>
              <w:rPr>
                <w:rFonts w:hint="default" w:ascii="Times New Roman" w:hAnsi="Times New Roman" w:cs="Times New Roman"/>
                <w:sz w:val="27"/>
                <w:szCs w:val="27"/>
              </w:rPr>
            </w:pPr>
            <w:r>
              <w:rPr>
                <w:rFonts w:hint="default" w:ascii="Times New Roman" w:hAnsi="Times New Roman" w:eastAsia="Times New Roman" w:cs="Times New Roman"/>
                <w:b/>
                <w:sz w:val="27"/>
                <w:szCs w:val="27"/>
              </w:rPr>
              <w:t>Bảng</w:t>
            </w:r>
          </w:p>
        </w:tc>
        <w:tc>
          <w:tcPr>
            <w:tcW w:w="2753" w:type="dxa"/>
            <w:shd w:val="clear" w:color="auto" w:fill="D9EAF7"/>
            <w:vAlign w:val="center"/>
          </w:tcPr>
          <w:p w14:paraId="13CC3049">
            <w:pPr>
              <w:rPr>
                <w:rFonts w:hint="default" w:ascii="Times New Roman" w:hAnsi="Times New Roman" w:cs="Times New Roman"/>
                <w:sz w:val="27"/>
                <w:szCs w:val="27"/>
              </w:rPr>
            </w:pPr>
            <w:r>
              <w:rPr>
                <w:rFonts w:hint="default" w:ascii="Times New Roman" w:hAnsi="Times New Roman" w:eastAsia="Times New Roman" w:cs="Times New Roman"/>
                <w:b/>
                <w:sz w:val="27"/>
                <w:szCs w:val="27"/>
              </w:rPr>
              <w:t>Chức năng</w:t>
            </w:r>
          </w:p>
        </w:tc>
        <w:tc>
          <w:tcPr>
            <w:tcW w:w="1705" w:type="dxa"/>
            <w:shd w:val="clear" w:color="auto" w:fill="D9EAF7"/>
            <w:vAlign w:val="center"/>
          </w:tcPr>
          <w:p w14:paraId="45DC674C">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Khóa chính</w:t>
            </w:r>
          </w:p>
        </w:tc>
        <w:tc>
          <w:tcPr>
            <w:tcW w:w="3286" w:type="dxa"/>
            <w:shd w:val="clear" w:color="auto" w:fill="D9EAF7"/>
            <w:vAlign w:val="center"/>
          </w:tcPr>
          <w:p w14:paraId="384692F6">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Liên kết</w:t>
            </w:r>
          </w:p>
        </w:tc>
      </w:tr>
      <w:tr w14:paraId="57038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4" w:type="dxa"/>
            <w:vAlign w:val="center"/>
          </w:tcPr>
          <w:p w14:paraId="7FA09910">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TaiKhoan</w:t>
            </w:r>
          </w:p>
        </w:tc>
        <w:tc>
          <w:tcPr>
            <w:tcW w:w="2753" w:type="dxa"/>
            <w:vAlign w:val="center"/>
          </w:tcPr>
          <w:p w14:paraId="2B5246AC">
            <w:pPr>
              <w:spacing w:after="0"/>
              <w:ind w:left="0" w:leftChars="0" w:firstLine="0" w:firstLineChars="0"/>
              <w:jc w:val="both"/>
              <w:rPr>
                <w:rFonts w:hint="default" w:ascii="Times New Roman" w:hAnsi="Times New Roman" w:cs="Times New Roman"/>
                <w:sz w:val="27"/>
                <w:szCs w:val="27"/>
              </w:rPr>
            </w:pPr>
            <w:r>
              <w:rPr>
                <w:rFonts w:hint="default" w:ascii="Times New Roman" w:hAnsi="Times New Roman" w:eastAsia="Times New Roman" w:cs="Times New Roman"/>
                <w:sz w:val="25"/>
                <w:szCs w:val="25"/>
              </w:rPr>
              <w:t>Lưu thông tin tài khoản và vai trò người dùng (Khách hàng, Dược sĩ, Quản trị viên)</w:t>
            </w:r>
          </w:p>
        </w:tc>
        <w:tc>
          <w:tcPr>
            <w:tcW w:w="1705" w:type="dxa"/>
            <w:vAlign w:val="center"/>
          </w:tcPr>
          <w:p w14:paraId="55FDD376">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MaTK</w:t>
            </w:r>
          </w:p>
        </w:tc>
        <w:tc>
          <w:tcPr>
            <w:tcW w:w="3286" w:type="dxa"/>
            <w:vAlign w:val="center"/>
          </w:tcPr>
          <w:p w14:paraId="48A5CE2C">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r>
      <w:tr w14:paraId="7DAB6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4" w:type="dxa"/>
            <w:vAlign w:val="center"/>
          </w:tcPr>
          <w:p w14:paraId="34C80705">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NhomThuoc</w:t>
            </w:r>
          </w:p>
        </w:tc>
        <w:tc>
          <w:tcPr>
            <w:tcW w:w="2753" w:type="dxa"/>
            <w:vAlign w:val="center"/>
          </w:tcPr>
          <w:p w14:paraId="5DED8B34">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Lưu thông tin phân loại nhóm thuốc</w:t>
            </w:r>
          </w:p>
        </w:tc>
        <w:tc>
          <w:tcPr>
            <w:tcW w:w="1705" w:type="dxa"/>
            <w:vAlign w:val="center"/>
          </w:tcPr>
          <w:p w14:paraId="163DCBFE">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MaNhom</w:t>
            </w:r>
          </w:p>
        </w:tc>
        <w:tc>
          <w:tcPr>
            <w:tcW w:w="3286" w:type="dxa"/>
            <w:vAlign w:val="center"/>
          </w:tcPr>
          <w:p w14:paraId="7552C7AD">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r>
      <w:tr w14:paraId="6CC46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4" w:type="dxa"/>
            <w:vAlign w:val="center"/>
          </w:tcPr>
          <w:p w14:paraId="7E1157D4">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Thuoc</w:t>
            </w:r>
          </w:p>
        </w:tc>
        <w:tc>
          <w:tcPr>
            <w:tcW w:w="2753" w:type="dxa"/>
            <w:vAlign w:val="center"/>
          </w:tcPr>
          <w:p w14:paraId="53BA46D3">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Lưu thông tin chi tiết thuốc: tên, hoạt chất, giá bán, dạng bào chế</w:t>
            </w:r>
          </w:p>
        </w:tc>
        <w:tc>
          <w:tcPr>
            <w:tcW w:w="1705" w:type="dxa"/>
            <w:vAlign w:val="center"/>
          </w:tcPr>
          <w:p w14:paraId="194C4993">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MaThuoc</w:t>
            </w:r>
          </w:p>
        </w:tc>
        <w:tc>
          <w:tcPr>
            <w:tcW w:w="3286" w:type="dxa"/>
            <w:vAlign w:val="center"/>
          </w:tcPr>
          <w:p w14:paraId="610211A2">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MaNhom →NhomThuoc</w:t>
            </w:r>
          </w:p>
        </w:tc>
      </w:tr>
      <w:tr w14:paraId="32509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4" w:type="dxa"/>
            <w:vAlign w:val="center"/>
          </w:tcPr>
          <w:p w14:paraId="4A4FC4DD">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LoThuoc</w:t>
            </w:r>
          </w:p>
        </w:tc>
        <w:tc>
          <w:tcPr>
            <w:tcW w:w="2753" w:type="dxa"/>
            <w:vAlign w:val="center"/>
          </w:tcPr>
          <w:p w14:paraId="2A885689">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Lưu số lô, ngày sản xuất, hạn sử dụng và số lượng tồn kho</w:t>
            </w:r>
          </w:p>
        </w:tc>
        <w:tc>
          <w:tcPr>
            <w:tcW w:w="1705" w:type="dxa"/>
            <w:vAlign w:val="center"/>
          </w:tcPr>
          <w:p w14:paraId="717B3BA6">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MaLo</w:t>
            </w:r>
          </w:p>
        </w:tc>
        <w:tc>
          <w:tcPr>
            <w:tcW w:w="3286" w:type="dxa"/>
            <w:vAlign w:val="center"/>
          </w:tcPr>
          <w:p w14:paraId="37F664C2">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MaThuoc → Thuoc</w:t>
            </w:r>
          </w:p>
        </w:tc>
      </w:tr>
      <w:tr w14:paraId="1B125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4" w:type="dxa"/>
            <w:vAlign w:val="center"/>
          </w:tcPr>
          <w:p w14:paraId="3376FC00">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HoaDon</w:t>
            </w:r>
          </w:p>
        </w:tc>
        <w:tc>
          <w:tcPr>
            <w:tcW w:w="2753" w:type="dxa"/>
            <w:vAlign w:val="center"/>
          </w:tcPr>
          <w:p w14:paraId="2E3E8867">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Lưu thông tin giao dịch mua bán tại quầy hoặc trực tuyến</w:t>
            </w:r>
          </w:p>
        </w:tc>
        <w:tc>
          <w:tcPr>
            <w:tcW w:w="1705" w:type="dxa"/>
            <w:vAlign w:val="center"/>
          </w:tcPr>
          <w:p w14:paraId="3B03FF51">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MaHD</w:t>
            </w:r>
          </w:p>
        </w:tc>
        <w:tc>
          <w:tcPr>
            <w:tcW w:w="3286" w:type="dxa"/>
            <w:vAlign w:val="center"/>
          </w:tcPr>
          <w:p w14:paraId="6332E37E">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MaKH → TaiKhoan</w:t>
            </w:r>
          </w:p>
        </w:tc>
      </w:tr>
      <w:tr w14:paraId="6A8C9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4" w:type="dxa"/>
            <w:vAlign w:val="center"/>
          </w:tcPr>
          <w:p w14:paraId="1AC6BCBB">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ChiTietHoaDon</w:t>
            </w:r>
          </w:p>
        </w:tc>
        <w:tc>
          <w:tcPr>
            <w:tcW w:w="2753" w:type="dxa"/>
            <w:vAlign w:val="center"/>
          </w:tcPr>
          <w:p w14:paraId="43B76188">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Lưu chi tiết thuốc theo từng lô trong một hóa đơn</w:t>
            </w:r>
          </w:p>
        </w:tc>
        <w:tc>
          <w:tcPr>
            <w:tcW w:w="1705" w:type="dxa"/>
            <w:vAlign w:val="center"/>
          </w:tcPr>
          <w:p w14:paraId="1FAB1458">
            <w:pPr>
              <w:spacing w:after="0"/>
              <w:ind w:left="0" w:leftChars="0" w:firstLine="0" w:firstLineChars="0"/>
              <w:jc w:val="center"/>
              <w:rPr>
                <w:rFonts w:hint="default" w:ascii="Times New Roman" w:hAnsi="Times New Roman" w:eastAsia="Times New Roman" w:cs="Times New Roman"/>
                <w:sz w:val="27"/>
                <w:szCs w:val="27"/>
              </w:rPr>
            </w:pPr>
            <w:r>
              <w:rPr>
                <w:rFonts w:hint="default" w:ascii="Times New Roman" w:hAnsi="Times New Roman" w:eastAsia="Times New Roman" w:cs="Times New Roman"/>
                <w:sz w:val="27"/>
                <w:szCs w:val="27"/>
              </w:rPr>
              <w:t>MaHD</w:t>
            </w:r>
          </w:p>
          <w:p w14:paraId="2A95C18E">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MaLo</w:t>
            </w:r>
          </w:p>
        </w:tc>
        <w:tc>
          <w:tcPr>
            <w:tcW w:w="3286" w:type="dxa"/>
            <w:vAlign w:val="center"/>
          </w:tcPr>
          <w:p w14:paraId="464C04E2">
            <w:pPr>
              <w:spacing w:after="0"/>
              <w:ind w:left="0" w:leftChars="0" w:firstLine="0" w:firstLineChars="0"/>
              <w:jc w:val="center"/>
              <w:rPr>
                <w:rFonts w:hint="default" w:ascii="Times New Roman" w:hAnsi="Times New Roman" w:eastAsia="Times New Roman" w:cs="Times New Roman"/>
                <w:sz w:val="27"/>
                <w:szCs w:val="27"/>
              </w:rPr>
            </w:pPr>
            <w:r>
              <w:rPr>
                <w:rFonts w:hint="default" w:ascii="Times New Roman" w:hAnsi="Times New Roman" w:eastAsia="Times New Roman" w:cs="Times New Roman"/>
                <w:sz w:val="27"/>
                <w:szCs w:val="27"/>
              </w:rPr>
              <w:t>MaHD → HoaDon</w:t>
            </w:r>
          </w:p>
          <w:p w14:paraId="42C142B8">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MaLo → LoThuoc</w:t>
            </w:r>
          </w:p>
        </w:tc>
      </w:tr>
    </w:tbl>
    <w:p w14:paraId="4013E330">
      <w:pPr>
        <w:keepNext w:val="0"/>
        <w:spacing w:after="100"/>
        <w:rPr>
          <w:rFonts w:hint="default" w:ascii="Times New Roman" w:hAnsi="Times New Roman" w:cs="Times New Roman"/>
          <w:sz w:val="27"/>
          <w:szCs w:val="27"/>
        </w:rPr>
      </w:pPr>
    </w:p>
    <w:p w14:paraId="254724B5">
      <w:pPr>
        <w:keepNext w:val="0"/>
        <w:spacing w:after="100"/>
        <w:rPr>
          <w:rFonts w:hint="default" w:ascii="Times New Roman" w:hAnsi="Times New Roman" w:cs="Times New Roman"/>
          <w:sz w:val="27"/>
          <w:szCs w:val="27"/>
        </w:rPr>
      </w:pPr>
    </w:p>
    <w:p w14:paraId="133D64DD">
      <w:pPr>
        <w:keepNext w:val="0"/>
        <w:spacing w:after="100"/>
        <w:rPr>
          <w:rFonts w:hint="default" w:ascii="Times New Roman" w:hAnsi="Times New Roman" w:cs="Times New Roman"/>
          <w:sz w:val="27"/>
          <w:szCs w:val="27"/>
        </w:rPr>
      </w:pPr>
    </w:p>
    <w:p w14:paraId="11D29C3C">
      <w:pPr>
        <w:keepNext w:val="0"/>
        <w:spacing w:after="100"/>
        <w:rPr>
          <w:rFonts w:hint="default" w:ascii="Times New Roman" w:hAnsi="Times New Roman" w:cs="Times New Roman"/>
          <w:sz w:val="27"/>
          <w:szCs w:val="27"/>
        </w:rPr>
      </w:pPr>
    </w:p>
    <w:p w14:paraId="4A9FF163">
      <w:pPr>
        <w:keepNext w:val="0"/>
        <w:spacing w:after="100"/>
        <w:rPr>
          <w:rFonts w:hint="default" w:ascii="Times New Roman" w:hAnsi="Times New Roman" w:cs="Times New Roman"/>
          <w:sz w:val="27"/>
          <w:szCs w:val="27"/>
        </w:rPr>
      </w:pPr>
      <w:bookmarkStart w:id="3" w:name="_GoBack"/>
      <w:bookmarkEnd w:id="3"/>
    </w:p>
    <w:p w14:paraId="60D2A03C">
      <w:pPr>
        <w:keepNext/>
        <w:spacing w:after="100"/>
        <w:rPr>
          <w:rFonts w:hint="default" w:ascii="Times New Roman" w:hAnsi="Times New Roman" w:cs="Times New Roman"/>
          <w:sz w:val="27"/>
          <w:szCs w:val="27"/>
        </w:rPr>
      </w:pPr>
      <w:r>
        <w:rPr>
          <w:rFonts w:hint="default" w:ascii="Times New Roman" w:hAnsi="Times New Roman" w:eastAsia="Times New Roman" w:cs="Times New Roman"/>
          <w:b/>
          <w:sz w:val="27"/>
          <w:szCs w:val="27"/>
        </w:rPr>
        <w:t>2.9.2. Bảng TaiKhoan (Tài khoản người dùng)</w:t>
      </w:r>
    </w:p>
    <w:p w14:paraId="7E2016CA">
      <w:pPr>
        <w:keepNext w:val="0"/>
        <w:spacing w:after="100"/>
        <w:rPr>
          <w:rFonts w:hint="default" w:ascii="Times New Roman" w:hAnsi="Times New Roman" w:cs="Times New Roman"/>
          <w:sz w:val="27"/>
          <w:szCs w:val="27"/>
        </w:rPr>
      </w:pPr>
      <w:r>
        <w:rPr>
          <w:rFonts w:hint="default" w:ascii="Times New Roman" w:hAnsi="Times New Roman" w:eastAsia="Times New Roman" w:cs="Times New Roman"/>
          <w:b w:val="0"/>
          <w:sz w:val="27"/>
          <w:szCs w:val="27"/>
        </w:rPr>
        <w:t>Bảng TaiKhoan quản lý thông tin đăng nhập và phân quyền cho người dùng (Khách hàng, Dược sĩ, Quản trị viên).</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2282"/>
        <w:gridCol w:w="1240"/>
        <w:gridCol w:w="1806"/>
        <w:gridCol w:w="3585"/>
      </w:tblGrid>
      <w:tr w14:paraId="2FB84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344E6B18">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Tên trường</w:t>
            </w:r>
          </w:p>
        </w:tc>
        <w:tc>
          <w:tcPr>
            <w:tcW w:w="1814" w:type="dxa"/>
            <w:shd w:val="clear" w:color="auto" w:fill="D9EAF7"/>
            <w:vAlign w:val="center"/>
          </w:tcPr>
          <w:p w14:paraId="1D7F107A">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Kiểu dữ liệu</w:t>
            </w:r>
          </w:p>
        </w:tc>
        <w:tc>
          <w:tcPr>
            <w:tcW w:w="1247" w:type="dxa"/>
            <w:shd w:val="clear" w:color="auto" w:fill="D9EAF7"/>
            <w:vAlign w:val="center"/>
          </w:tcPr>
          <w:p w14:paraId="401C957C">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Khóa</w:t>
            </w:r>
          </w:p>
        </w:tc>
        <w:tc>
          <w:tcPr>
            <w:tcW w:w="1814" w:type="dxa"/>
            <w:shd w:val="clear" w:color="auto" w:fill="D9EAF7"/>
            <w:vAlign w:val="center"/>
          </w:tcPr>
          <w:p w14:paraId="5BDA8BCB">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Ràng buộc</w:t>
            </w:r>
          </w:p>
        </w:tc>
        <w:tc>
          <w:tcPr>
            <w:tcW w:w="3628" w:type="dxa"/>
            <w:shd w:val="clear" w:color="auto" w:fill="D9EAF7"/>
            <w:vAlign w:val="center"/>
          </w:tcPr>
          <w:p w14:paraId="64D156A8">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Mô tả</w:t>
            </w:r>
          </w:p>
        </w:tc>
      </w:tr>
      <w:tr w14:paraId="5A2BC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E982839">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MaTK</w:t>
            </w:r>
          </w:p>
        </w:tc>
        <w:tc>
          <w:tcPr>
            <w:tcW w:w="1814" w:type="dxa"/>
            <w:vAlign w:val="center"/>
          </w:tcPr>
          <w:p w14:paraId="695B4A03">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VARCHAR(20)</w:t>
            </w:r>
          </w:p>
        </w:tc>
        <w:tc>
          <w:tcPr>
            <w:tcW w:w="1247" w:type="dxa"/>
            <w:vAlign w:val="center"/>
          </w:tcPr>
          <w:p w14:paraId="276D8EF7">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PK</w:t>
            </w:r>
          </w:p>
        </w:tc>
        <w:tc>
          <w:tcPr>
            <w:tcW w:w="1814" w:type="dxa"/>
            <w:vAlign w:val="center"/>
          </w:tcPr>
          <w:p w14:paraId="40A1C2C2">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NOT NULL</w:t>
            </w:r>
          </w:p>
        </w:tc>
        <w:tc>
          <w:tcPr>
            <w:tcW w:w="3628" w:type="dxa"/>
            <w:vAlign w:val="center"/>
          </w:tcPr>
          <w:p w14:paraId="7B1ADC69">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Mã tài khoản (định danh)</w:t>
            </w:r>
          </w:p>
        </w:tc>
      </w:tr>
      <w:tr w14:paraId="431BE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8123D1B">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TenDangNhap</w:t>
            </w:r>
          </w:p>
        </w:tc>
        <w:tc>
          <w:tcPr>
            <w:tcW w:w="1814" w:type="dxa"/>
            <w:vAlign w:val="center"/>
          </w:tcPr>
          <w:p w14:paraId="283F54E4">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VARCHAR(50)</w:t>
            </w:r>
          </w:p>
        </w:tc>
        <w:tc>
          <w:tcPr>
            <w:tcW w:w="1247" w:type="dxa"/>
            <w:vAlign w:val="center"/>
          </w:tcPr>
          <w:p w14:paraId="0EEEC14C">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c>
          <w:tcPr>
            <w:tcW w:w="1814" w:type="dxa"/>
            <w:vAlign w:val="center"/>
          </w:tcPr>
          <w:p w14:paraId="5C2E364C">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UNIQUE, NOT NULL</w:t>
            </w:r>
          </w:p>
        </w:tc>
        <w:tc>
          <w:tcPr>
            <w:tcW w:w="3628" w:type="dxa"/>
            <w:vAlign w:val="center"/>
          </w:tcPr>
          <w:p w14:paraId="5FBB718E">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Tên đăng nhập hệ thống</w:t>
            </w:r>
          </w:p>
        </w:tc>
      </w:tr>
      <w:tr w14:paraId="21C59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D116DC8">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MatKhauHash</w:t>
            </w:r>
          </w:p>
        </w:tc>
        <w:tc>
          <w:tcPr>
            <w:tcW w:w="1814" w:type="dxa"/>
            <w:vAlign w:val="center"/>
          </w:tcPr>
          <w:p w14:paraId="08505360">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VARCHAR(255)</w:t>
            </w:r>
          </w:p>
        </w:tc>
        <w:tc>
          <w:tcPr>
            <w:tcW w:w="1247" w:type="dxa"/>
            <w:vAlign w:val="center"/>
          </w:tcPr>
          <w:p w14:paraId="7FD42372">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c>
          <w:tcPr>
            <w:tcW w:w="1814" w:type="dxa"/>
            <w:vAlign w:val="center"/>
          </w:tcPr>
          <w:p w14:paraId="5AC2C566">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NOT NULL</w:t>
            </w:r>
          </w:p>
        </w:tc>
        <w:tc>
          <w:tcPr>
            <w:tcW w:w="3628" w:type="dxa"/>
            <w:vAlign w:val="center"/>
          </w:tcPr>
          <w:p w14:paraId="3272EA8A">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Mật khẩu đã mã hóa</w:t>
            </w:r>
          </w:p>
        </w:tc>
      </w:tr>
      <w:tr w14:paraId="26004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FA1707B">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HoTen</w:t>
            </w:r>
          </w:p>
        </w:tc>
        <w:tc>
          <w:tcPr>
            <w:tcW w:w="1814" w:type="dxa"/>
            <w:vAlign w:val="center"/>
          </w:tcPr>
          <w:p w14:paraId="38FB0393">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NVARCHAR(100)</w:t>
            </w:r>
          </w:p>
        </w:tc>
        <w:tc>
          <w:tcPr>
            <w:tcW w:w="1247" w:type="dxa"/>
            <w:vAlign w:val="center"/>
          </w:tcPr>
          <w:p w14:paraId="5CBAE527">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c>
          <w:tcPr>
            <w:tcW w:w="1814" w:type="dxa"/>
            <w:vAlign w:val="center"/>
          </w:tcPr>
          <w:p w14:paraId="16F489E8">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NOT NULL</w:t>
            </w:r>
          </w:p>
        </w:tc>
        <w:tc>
          <w:tcPr>
            <w:tcW w:w="3628" w:type="dxa"/>
            <w:vAlign w:val="center"/>
          </w:tcPr>
          <w:p w14:paraId="3BE7DDD7">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Họ và tên người dùng</w:t>
            </w:r>
          </w:p>
        </w:tc>
      </w:tr>
      <w:tr w14:paraId="147C4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4ADA4B2">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SoDienThoai</w:t>
            </w:r>
          </w:p>
        </w:tc>
        <w:tc>
          <w:tcPr>
            <w:tcW w:w="1814" w:type="dxa"/>
            <w:vAlign w:val="center"/>
          </w:tcPr>
          <w:p w14:paraId="38F313BD">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VARCHAR(15)</w:t>
            </w:r>
          </w:p>
        </w:tc>
        <w:tc>
          <w:tcPr>
            <w:tcW w:w="1247" w:type="dxa"/>
            <w:vAlign w:val="center"/>
          </w:tcPr>
          <w:p w14:paraId="636311F2">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c>
          <w:tcPr>
            <w:tcW w:w="1814" w:type="dxa"/>
            <w:vAlign w:val="center"/>
          </w:tcPr>
          <w:p w14:paraId="3239C2C5">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NULL</w:t>
            </w:r>
          </w:p>
        </w:tc>
        <w:tc>
          <w:tcPr>
            <w:tcW w:w="3628" w:type="dxa"/>
            <w:vAlign w:val="center"/>
          </w:tcPr>
          <w:p w14:paraId="061FE5A2">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Số điện thoại liên hệ</w:t>
            </w:r>
          </w:p>
        </w:tc>
      </w:tr>
      <w:tr w14:paraId="5151C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CCD93B2">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VaiTro</w:t>
            </w:r>
          </w:p>
        </w:tc>
        <w:tc>
          <w:tcPr>
            <w:tcW w:w="1814" w:type="dxa"/>
            <w:vAlign w:val="center"/>
          </w:tcPr>
          <w:p w14:paraId="48D1CD5C">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NVARCHAR(50)</w:t>
            </w:r>
          </w:p>
        </w:tc>
        <w:tc>
          <w:tcPr>
            <w:tcW w:w="1247" w:type="dxa"/>
            <w:vAlign w:val="center"/>
          </w:tcPr>
          <w:p w14:paraId="63E0780F">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c>
          <w:tcPr>
            <w:tcW w:w="1814" w:type="dxa"/>
            <w:vAlign w:val="center"/>
          </w:tcPr>
          <w:p w14:paraId="544389CE">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NOT NULL</w:t>
            </w:r>
          </w:p>
        </w:tc>
        <w:tc>
          <w:tcPr>
            <w:tcW w:w="3628" w:type="dxa"/>
            <w:vAlign w:val="center"/>
          </w:tcPr>
          <w:p w14:paraId="2B3BA905">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Vai trò (Khách hàng, Dược sĩ, QTV)</w:t>
            </w:r>
          </w:p>
        </w:tc>
      </w:tr>
    </w:tbl>
    <w:p w14:paraId="1EA4EAF1">
      <w:pPr>
        <w:keepNext w:val="0"/>
        <w:spacing w:after="100"/>
        <w:rPr>
          <w:rFonts w:hint="default" w:ascii="Times New Roman" w:hAnsi="Times New Roman" w:cs="Times New Roman"/>
          <w:sz w:val="27"/>
          <w:szCs w:val="27"/>
        </w:rPr>
      </w:pPr>
    </w:p>
    <w:p w14:paraId="4EAAF59D">
      <w:pPr>
        <w:keepNext/>
        <w:spacing w:after="100"/>
        <w:rPr>
          <w:rFonts w:hint="default" w:ascii="Times New Roman" w:hAnsi="Times New Roman" w:cs="Times New Roman"/>
          <w:sz w:val="27"/>
          <w:szCs w:val="27"/>
        </w:rPr>
      </w:pPr>
      <w:r>
        <w:rPr>
          <w:rFonts w:hint="default" w:ascii="Times New Roman" w:hAnsi="Times New Roman" w:eastAsia="Times New Roman" w:cs="Times New Roman"/>
          <w:b/>
          <w:sz w:val="27"/>
          <w:szCs w:val="27"/>
        </w:rPr>
        <w:t>2.9.3. Bảng NhomThuoc (Nhóm thuốc)</w:t>
      </w:r>
    </w:p>
    <w:p w14:paraId="1564249B">
      <w:pPr>
        <w:keepNext w:val="0"/>
        <w:spacing w:after="100"/>
        <w:rPr>
          <w:rFonts w:hint="default" w:ascii="Times New Roman" w:hAnsi="Times New Roman" w:cs="Times New Roman"/>
          <w:sz w:val="27"/>
          <w:szCs w:val="27"/>
        </w:rPr>
      </w:pPr>
      <w:r>
        <w:rPr>
          <w:rFonts w:hint="default" w:ascii="Times New Roman" w:hAnsi="Times New Roman" w:eastAsia="Times New Roman" w:cs="Times New Roman"/>
          <w:b w:val="0"/>
          <w:sz w:val="27"/>
          <w:szCs w:val="27"/>
        </w:rPr>
        <w:t>Bảng NhomThuoc dùng để phân loại các loại thuốc theo nhóm chức năng hoặc công dụng.</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82"/>
        <w:gridCol w:w="1247"/>
        <w:gridCol w:w="1814"/>
        <w:gridCol w:w="3628"/>
      </w:tblGrid>
      <w:tr w14:paraId="5C10B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0A99B36A">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Tên trường</w:t>
            </w:r>
          </w:p>
        </w:tc>
        <w:tc>
          <w:tcPr>
            <w:tcW w:w="1814" w:type="dxa"/>
            <w:shd w:val="clear" w:color="auto" w:fill="D9EAF7"/>
            <w:vAlign w:val="center"/>
          </w:tcPr>
          <w:p w14:paraId="336B8BBF">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Kiểu dữ liệu</w:t>
            </w:r>
          </w:p>
        </w:tc>
        <w:tc>
          <w:tcPr>
            <w:tcW w:w="1247" w:type="dxa"/>
            <w:shd w:val="clear" w:color="auto" w:fill="D9EAF7"/>
            <w:vAlign w:val="center"/>
          </w:tcPr>
          <w:p w14:paraId="145A5891">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Khóa</w:t>
            </w:r>
          </w:p>
        </w:tc>
        <w:tc>
          <w:tcPr>
            <w:tcW w:w="1814" w:type="dxa"/>
            <w:shd w:val="clear" w:color="auto" w:fill="D9EAF7"/>
            <w:vAlign w:val="center"/>
          </w:tcPr>
          <w:p w14:paraId="08ED52A2">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Ràng buộc</w:t>
            </w:r>
          </w:p>
        </w:tc>
        <w:tc>
          <w:tcPr>
            <w:tcW w:w="3628" w:type="dxa"/>
            <w:shd w:val="clear" w:color="auto" w:fill="D9EAF7"/>
            <w:vAlign w:val="center"/>
          </w:tcPr>
          <w:p w14:paraId="2DE301C0">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Mô tả</w:t>
            </w:r>
          </w:p>
        </w:tc>
      </w:tr>
      <w:tr w14:paraId="2ACA3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701EDE6">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MaNhom</w:t>
            </w:r>
          </w:p>
        </w:tc>
        <w:tc>
          <w:tcPr>
            <w:tcW w:w="1814" w:type="dxa"/>
            <w:vAlign w:val="center"/>
          </w:tcPr>
          <w:p w14:paraId="6D447490">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VARCHAR(20)</w:t>
            </w:r>
          </w:p>
        </w:tc>
        <w:tc>
          <w:tcPr>
            <w:tcW w:w="1247" w:type="dxa"/>
            <w:vAlign w:val="center"/>
          </w:tcPr>
          <w:p w14:paraId="28C2B5D1">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PK</w:t>
            </w:r>
          </w:p>
        </w:tc>
        <w:tc>
          <w:tcPr>
            <w:tcW w:w="1814" w:type="dxa"/>
            <w:vAlign w:val="center"/>
          </w:tcPr>
          <w:p w14:paraId="4F4A12F3">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NOT NULL</w:t>
            </w:r>
          </w:p>
        </w:tc>
        <w:tc>
          <w:tcPr>
            <w:tcW w:w="3628" w:type="dxa"/>
            <w:vAlign w:val="center"/>
          </w:tcPr>
          <w:p w14:paraId="28C72E39">
            <w:pPr>
              <w:spacing w:after="0"/>
              <w:ind w:left="0" w:leftChars="0" w:firstLine="0" w:firstLineChars="0"/>
              <w:jc w:val="both"/>
              <w:rPr>
                <w:rFonts w:hint="default" w:ascii="Times New Roman" w:hAnsi="Times New Roman" w:cs="Times New Roman"/>
                <w:sz w:val="27"/>
                <w:szCs w:val="27"/>
              </w:rPr>
            </w:pPr>
            <w:r>
              <w:rPr>
                <w:rFonts w:hint="default" w:ascii="Times New Roman" w:hAnsi="Times New Roman" w:eastAsia="Times New Roman" w:cs="Times New Roman"/>
                <w:sz w:val="27"/>
                <w:szCs w:val="27"/>
              </w:rPr>
              <w:t>Mã nhóm thuốc</w:t>
            </w:r>
          </w:p>
        </w:tc>
      </w:tr>
      <w:tr w14:paraId="65DAE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D02F4F4">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TenNhom</w:t>
            </w:r>
          </w:p>
        </w:tc>
        <w:tc>
          <w:tcPr>
            <w:tcW w:w="1814" w:type="dxa"/>
            <w:vAlign w:val="center"/>
          </w:tcPr>
          <w:p w14:paraId="25A425F1">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NVARCHAR(100)</w:t>
            </w:r>
          </w:p>
        </w:tc>
        <w:tc>
          <w:tcPr>
            <w:tcW w:w="1247" w:type="dxa"/>
            <w:vAlign w:val="center"/>
          </w:tcPr>
          <w:p w14:paraId="01EFCCED">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c>
          <w:tcPr>
            <w:tcW w:w="1814" w:type="dxa"/>
            <w:vAlign w:val="center"/>
          </w:tcPr>
          <w:p w14:paraId="547AA1F1">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NOT NULL</w:t>
            </w:r>
          </w:p>
        </w:tc>
        <w:tc>
          <w:tcPr>
            <w:tcW w:w="3628" w:type="dxa"/>
            <w:vAlign w:val="center"/>
          </w:tcPr>
          <w:p w14:paraId="332D2BD8">
            <w:pPr>
              <w:spacing w:after="0"/>
              <w:ind w:left="0" w:leftChars="0" w:firstLine="0" w:firstLineChars="0"/>
              <w:jc w:val="both"/>
              <w:rPr>
                <w:rFonts w:hint="default" w:ascii="Times New Roman" w:hAnsi="Times New Roman" w:cs="Times New Roman"/>
                <w:sz w:val="27"/>
                <w:szCs w:val="27"/>
              </w:rPr>
            </w:pPr>
            <w:r>
              <w:rPr>
                <w:rFonts w:hint="default" w:ascii="Times New Roman" w:hAnsi="Times New Roman" w:eastAsia="Times New Roman" w:cs="Times New Roman"/>
                <w:sz w:val="27"/>
                <w:szCs w:val="27"/>
              </w:rPr>
              <w:t>Tên nhóm thuốc</w:t>
            </w:r>
          </w:p>
        </w:tc>
      </w:tr>
      <w:tr w14:paraId="14153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94FE02B">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MoTa</w:t>
            </w:r>
          </w:p>
        </w:tc>
        <w:tc>
          <w:tcPr>
            <w:tcW w:w="1814" w:type="dxa"/>
            <w:vAlign w:val="center"/>
          </w:tcPr>
          <w:p w14:paraId="511D0C65">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NVARCHAR(255)</w:t>
            </w:r>
          </w:p>
        </w:tc>
        <w:tc>
          <w:tcPr>
            <w:tcW w:w="1247" w:type="dxa"/>
            <w:vAlign w:val="center"/>
          </w:tcPr>
          <w:p w14:paraId="4B7103C9">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c>
          <w:tcPr>
            <w:tcW w:w="1814" w:type="dxa"/>
            <w:vAlign w:val="center"/>
          </w:tcPr>
          <w:p w14:paraId="1FCC26BA">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NULL</w:t>
            </w:r>
          </w:p>
        </w:tc>
        <w:tc>
          <w:tcPr>
            <w:tcW w:w="3628" w:type="dxa"/>
            <w:vAlign w:val="center"/>
          </w:tcPr>
          <w:p w14:paraId="38EB3F7C">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Mô tả chi tiết nhóm thuốc</w:t>
            </w:r>
          </w:p>
        </w:tc>
      </w:tr>
    </w:tbl>
    <w:p w14:paraId="1B0C7F71">
      <w:pPr>
        <w:keepNext w:val="0"/>
        <w:spacing w:after="100"/>
        <w:rPr>
          <w:rFonts w:hint="default" w:ascii="Times New Roman" w:hAnsi="Times New Roman" w:cs="Times New Roman"/>
          <w:sz w:val="27"/>
          <w:szCs w:val="27"/>
        </w:rPr>
      </w:pPr>
    </w:p>
    <w:p w14:paraId="2522B20E">
      <w:pPr>
        <w:keepNext/>
        <w:spacing w:after="100"/>
        <w:rPr>
          <w:rFonts w:hint="default" w:ascii="Times New Roman" w:hAnsi="Times New Roman" w:eastAsia="Times New Roman" w:cs="Times New Roman"/>
          <w:b/>
          <w:sz w:val="27"/>
          <w:szCs w:val="27"/>
        </w:rPr>
      </w:pPr>
    </w:p>
    <w:p w14:paraId="07A1AF19">
      <w:pPr>
        <w:rPr>
          <w:rFonts w:hint="default" w:ascii="Times New Roman" w:hAnsi="Times New Roman" w:eastAsia="Times New Roman" w:cs="Times New Roman"/>
          <w:b/>
          <w:sz w:val="27"/>
          <w:szCs w:val="27"/>
        </w:rPr>
      </w:pPr>
      <w:r>
        <w:rPr>
          <w:rFonts w:hint="default" w:ascii="Times New Roman" w:hAnsi="Times New Roman" w:eastAsia="Times New Roman" w:cs="Times New Roman"/>
          <w:b/>
          <w:sz w:val="27"/>
          <w:szCs w:val="27"/>
        </w:rPr>
        <w:br w:type="page"/>
      </w:r>
    </w:p>
    <w:p w14:paraId="34F74064">
      <w:pPr>
        <w:keepNext/>
        <w:spacing w:after="100"/>
        <w:rPr>
          <w:rFonts w:hint="default" w:ascii="Times New Roman" w:hAnsi="Times New Roman" w:cs="Times New Roman"/>
          <w:sz w:val="27"/>
          <w:szCs w:val="27"/>
        </w:rPr>
      </w:pPr>
      <w:r>
        <w:rPr>
          <w:rFonts w:hint="default" w:ascii="Times New Roman" w:hAnsi="Times New Roman" w:eastAsia="Times New Roman" w:cs="Times New Roman"/>
          <w:b/>
          <w:sz w:val="27"/>
          <w:szCs w:val="27"/>
        </w:rPr>
        <w:t>2.9.4. Bảng Thuoc (Thuốc)</w:t>
      </w:r>
    </w:p>
    <w:p w14:paraId="3FF7466E">
      <w:pPr>
        <w:keepNext w:val="0"/>
        <w:spacing w:after="100"/>
        <w:rPr>
          <w:rFonts w:hint="default" w:ascii="Times New Roman" w:hAnsi="Times New Roman" w:cs="Times New Roman"/>
          <w:sz w:val="27"/>
          <w:szCs w:val="27"/>
        </w:rPr>
      </w:pPr>
      <w:r>
        <w:rPr>
          <w:rFonts w:hint="default" w:ascii="Times New Roman" w:hAnsi="Times New Roman" w:eastAsia="Times New Roman" w:cs="Times New Roman"/>
          <w:b w:val="0"/>
          <w:sz w:val="27"/>
          <w:szCs w:val="27"/>
        </w:rPr>
        <w:t>Bảng Thuoc lưu trữ thông tin chi tiết của từng loại thuốc trong hiệu thuốc.</w:t>
      </w:r>
    </w:p>
    <w:tbl>
      <w:tblPr>
        <w:tblStyle w:val="111"/>
        <w:tblW w:w="101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0"/>
        <w:gridCol w:w="2386"/>
        <w:gridCol w:w="1142"/>
        <w:gridCol w:w="1643"/>
        <w:gridCol w:w="2625"/>
      </w:tblGrid>
      <w:tr w14:paraId="12E99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0" w:type="dxa"/>
            <w:shd w:val="clear" w:color="auto" w:fill="D9EAF7"/>
            <w:vAlign w:val="center"/>
          </w:tcPr>
          <w:p w14:paraId="173C2DBF">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Tên trường</w:t>
            </w:r>
          </w:p>
        </w:tc>
        <w:tc>
          <w:tcPr>
            <w:tcW w:w="2386" w:type="dxa"/>
            <w:shd w:val="clear" w:color="auto" w:fill="D9EAF7"/>
            <w:vAlign w:val="center"/>
          </w:tcPr>
          <w:p w14:paraId="6CE9B02E">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Kiểu dữ liệu</w:t>
            </w:r>
          </w:p>
        </w:tc>
        <w:tc>
          <w:tcPr>
            <w:tcW w:w="1142" w:type="dxa"/>
            <w:shd w:val="clear" w:color="auto" w:fill="D9EAF7"/>
            <w:vAlign w:val="center"/>
          </w:tcPr>
          <w:p w14:paraId="094AAC0A">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Khóa</w:t>
            </w:r>
          </w:p>
        </w:tc>
        <w:tc>
          <w:tcPr>
            <w:tcW w:w="1643" w:type="dxa"/>
            <w:shd w:val="clear" w:color="auto" w:fill="D9EAF7"/>
            <w:vAlign w:val="center"/>
          </w:tcPr>
          <w:p w14:paraId="612A83ED">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Ràng buộc</w:t>
            </w:r>
          </w:p>
        </w:tc>
        <w:tc>
          <w:tcPr>
            <w:tcW w:w="2625" w:type="dxa"/>
            <w:shd w:val="clear" w:color="auto" w:fill="D9EAF7"/>
            <w:vAlign w:val="center"/>
          </w:tcPr>
          <w:p w14:paraId="3DC99EA2">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Mô tả</w:t>
            </w:r>
          </w:p>
        </w:tc>
      </w:tr>
      <w:tr w14:paraId="22BA5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0" w:type="dxa"/>
            <w:vAlign w:val="center"/>
          </w:tcPr>
          <w:p w14:paraId="57746723">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MaThuoc</w:t>
            </w:r>
          </w:p>
        </w:tc>
        <w:tc>
          <w:tcPr>
            <w:tcW w:w="2386" w:type="dxa"/>
            <w:vAlign w:val="center"/>
          </w:tcPr>
          <w:p w14:paraId="33D62F63">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VARCHAR(20)</w:t>
            </w:r>
          </w:p>
        </w:tc>
        <w:tc>
          <w:tcPr>
            <w:tcW w:w="1142" w:type="dxa"/>
            <w:vAlign w:val="center"/>
          </w:tcPr>
          <w:p w14:paraId="1362BF66">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PK</w:t>
            </w:r>
          </w:p>
        </w:tc>
        <w:tc>
          <w:tcPr>
            <w:tcW w:w="1643" w:type="dxa"/>
            <w:vAlign w:val="center"/>
          </w:tcPr>
          <w:p w14:paraId="48E8F75C">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NOT NULL</w:t>
            </w:r>
          </w:p>
        </w:tc>
        <w:tc>
          <w:tcPr>
            <w:tcW w:w="2625" w:type="dxa"/>
            <w:vAlign w:val="center"/>
          </w:tcPr>
          <w:p w14:paraId="271A26A0">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Mã thuốc</w:t>
            </w:r>
          </w:p>
        </w:tc>
      </w:tr>
      <w:tr w14:paraId="1C8A8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0" w:type="dxa"/>
            <w:vAlign w:val="center"/>
          </w:tcPr>
          <w:p w14:paraId="158B9D06">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TenThuoc</w:t>
            </w:r>
          </w:p>
        </w:tc>
        <w:tc>
          <w:tcPr>
            <w:tcW w:w="2386" w:type="dxa"/>
            <w:vAlign w:val="center"/>
          </w:tcPr>
          <w:p w14:paraId="294E4F59">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NVARCHAR(200)</w:t>
            </w:r>
          </w:p>
        </w:tc>
        <w:tc>
          <w:tcPr>
            <w:tcW w:w="1142" w:type="dxa"/>
            <w:vAlign w:val="center"/>
          </w:tcPr>
          <w:p w14:paraId="722BC282">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c>
          <w:tcPr>
            <w:tcW w:w="1643" w:type="dxa"/>
            <w:vAlign w:val="center"/>
          </w:tcPr>
          <w:p w14:paraId="51D538F0">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NOT NULL</w:t>
            </w:r>
          </w:p>
        </w:tc>
        <w:tc>
          <w:tcPr>
            <w:tcW w:w="2625" w:type="dxa"/>
            <w:vAlign w:val="center"/>
          </w:tcPr>
          <w:p w14:paraId="0FAD2FAF">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Tên thuốc</w:t>
            </w:r>
          </w:p>
        </w:tc>
      </w:tr>
      <w:tr w14:paraId="5B407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0" w:type="dxa"/>
            <w:vAlign w:val="center"/>
          </w:tcPr>
          <w:p w14:paraId="0E5DD012">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HoatChat</w:t>
            </w:r>
          </w:p>
        </w:tc>
        <w:tc>
          <w:tcPr>
            <w:tcW w:w="2386" w:type="dxa"/>
            <w:vAlign w:val="center"/>
          </w:tcPr>
          <w:p w14:paraId="7778B925">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NVARCHAR(200)</w:t>
            </w:r>
          </w:p>
        </w:tc>
        <w:tc>
          <w:tcPr>
            <w:tcW w:w="1142" w:type="dxa"/>
            <w:vAlign w:val="center"/>
          </w:tcPr>
          <w:p w14:paraId="3F2FC3DA">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c>
          <w:tcPr>
            <w:tcW w:w="1643" w:type="dxa"/>
            <w:vAlign w:val="center"/>
          </w:tcPr>
          <w:p w14:paraId="601E8C9D">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NULL</w:t>
            </w:r>
          </w:p>
        </w:tc>
        <w:tc>
          <w:tcPr>
            <w:tcW w:w="2625" w:type="dxa"/>
            <w:vAlign w:val="center"/>
          </w:tcPr>
          <w:p w14:paraId="118A911A">
            <w:pPr>
              <w:spacing w:after="0"/>
              <w:ind w:left="0" w:leftChars="0" w:firstLine="0" w:firstLineChars="0"/>
              <w:jc w:val="both"/>
              <w:rPr>
                <w:rFonts w:hint="default" w:ascii="Times New Roman" w:hAnsi="Times New Roman" w:cs="Times New Roman"/>
                <w:sz w:val="27"/>
                <w:szCs w:val="27"/>
              </w:rPr>
            </w:pPr>
            <w:r>
              <w:rPr>
                <w:rFonts w:hint="default" w:ascii="Times New Roman" w:hAnsi="Times New Roman" w:eastAsia="Times New Roman" w:cs="Times New Roman"/>
                <w:sz w:val="27"/>
                <w:szCs w:val="27"/>
              </w:rPr>
              <w:t>Hoạt</w:t>
            </w:r>
            <w:r>
              <w:rPr>
                <w:rFonts w:hint="default" w:eastAsia="Times New Roman" w:cs="Times New Roman"/>
                <w:sz w:val="27"/>
                <w:szCs w:val="27"/>
                <w:lang w:val="vi-VN"/>
              </w:rPr>
              <w:t xml:space="preserve"> </w:t>
            </w:r>
            <w:r>
              <w:rPr>
                <w:rFonts w:hint="default" w:ascii="Times New Roman" w:hAnsi="Times New Roman" w:eastAsia="Times New Roman" w:cs="Times New Roman"/>
                <w:sz w:val="27"/>
                <w:szCs w:val="27"/>
              </w:rPr>
              <w:t>chất</w:t>
            </w:r>
            <w:r>
              <w:rPr>
                <w:rFonts w:hint="default" w:eastAsia="Times New Roman" w:cs="Times New Roman"/>
                <w:sz w:val="27"/>
                <w:szCs w:val="27"/>
                <w:lang w:val="vi-VN"/>
              </w:rPr>
              <w:t xml:space="preserve"> </w:t>
            </w:r>
            <w:r>
              <w:rPr>
                <w:rFonts w:hint="default" w:ascii="Times New Roman" w:hAnsi="Times New Roman" w:eastAsia="Times New Roman" w:cs="Times New Roman"/>
                <w:sz w:val="27"/>
                <w:szCs w:val="27"/>
              </w:rPr>
              <w:t>chính</w:t>
            </w:r>
          </w:p>
        </w:tc>
      </w:tr>
      <w:tr w14:paraId="7A9F8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0" w:type="dxa"/>
            <w:vAlign w:val="center"/>
          </w:tcPr>
          <w:p w14:paraId="5524C757">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DangBaoChe</w:t>
            </w:r>
          </w:p>
        </w:tc>
        <w:tc>
          <w:tcPr>
            <w:tcW w:w="2386" w:type="dxa"/>
            <w:vAlign w:val="center"/>
          </w:tcPr>
          <w:p w14:paraId="7F204C6E">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NVARCHAR(100)</w:t>
            </w:r>
          </w:p>
        </w:tc>
        <w:tc>
          <w:tcPr>
            <w:tcW w:w="1142" w:type="dxa"/>
            <w:vAlign w:val="center"/>
          </w:tcPr>
          <w:p w14:paraId="4814D8AC">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c>
          <w:tcPr>
            <w:tcW w:w="1643" w:type="dxa"/>
            <w:vAlign w:val="center"/>
          </w:tcPr>
          <w:p w14:paraId="583DEBD8">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NULL</w:t>
            </w:r>
          </w:p>
        </w:tc>
        <w:tc>
          <w:tcPr>
            <w:tcW w:w="2625" w:type="dxa"/>
            <w:vAlign w:val="center"/>
          </w:tcPr>
          <w:p w14:paraId="2E78C56E">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Dạng bào chế (Viên, gói, chai...)</w:t>
            </w:r>
          </w:p>
        </w:tc>
      </w:tr>
      <w:tr w14:paraId="7E860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0" w:type="dxa"/>
            <w:vAlign w:val="center"/>
          </w:tcPr>
          <w:p w14:paraId="4539895F">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DonViTinh</w:t>
            </w:r>
          </w:p>
        </w:tc>
        <w:tc>
          <w:tcPr>
            <w:tcW w:w="2386" w:type="dxa"/>
            <w:vAlign w:val="center"/>
          </w:tcPr>
          <w:p w14:paraId="74480789">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NVARCHAR(50)</w:t>
            </w:r>
          </w:p>
        </w:tc>
        <w:tc>
          <w:tcPr>
            <w:tcW w:w="1142" w:type="dxa"/>
            <w:vAlign w:val="center"/>
          </w:tcPr>
          <w:p w14:paraId="676A5FF5">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c>
          <w:tcPr>
            <w:tcW w:w="1643" w:type="dxa"/>
            <w:vAlign w:val="center"/>
          </w:tcPr>
          <w:p w14:paraId="30F1BF49">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NOT NULL</w:t>
            </w:r>
          </w:p>
        </w:tc>
        <w:tc>
          <w:tcPr>
            <w:tcW w:w="2625" w:type="dxa"/>
            <w:vAlign w:val="center"/>
          </w:tcPr>
          <w:p w14:paraId="5093E22C">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Đơn vị tính (Hộp, vỉ, viên...)</w:t>
            </w:r>
          </w:p>
        </w:tc>
      </w:tr>
      <w:tr w14:paraId="4EDA9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0" w:type="dxa"/>
            <w:vAlign w:val="center"/>
          </w:tcPr>
          <w:p w14:paraId="2A6F2C40">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GiaBan</w:t>
            </w:r>
          </w:p>
        </w:tc>
        <w:tc>
          <w:tcPr>
            <w:tcW w:w="2386" w:type="dxa"/>
            <w:vAlign w:val="center"/>
          </w:tcPr>
          <w:p w14:paraId="73460488">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DECIMAL(18,2)</w:t>
            </w:r>
          </w:p>
        </w:tc>
        <w:tc>
          <w:tcPr>
            <w:tcW w:w="1142" w:type="dxa"/>
            <w:vAlign w:val="center"/>
          </w:tcPr>
          <w:p w14:paraId="4536EE6E">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c>
          <w:tcPr>
            <w:tcW w:w="1643" w:type="dxa"/>
            <w:vAlign w:val="center"/>
          </w:tcPr>
          <w:p w14:paraId="11C2C015">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NOT NULL</w:t>
            </w:r>
          </w:p>
        </w:tc>
        <w:tc>
          <w:tcPr>
            <w:tcW w:w="2625" w:type="dxa"/>
            <w:vAlign w:val="center"/>
          </w:tcPr>
          <w:p w14:paraId="4F858011">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Giá bán lẻ</w:t>
            </w:r>
          </w:p>
        </w:tc>
      </w:tr>
      <w:tr w14:paraId="3AB85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0" w:type="dxa"/>
            <w:vAlign w:val="center"/>
          </w:tcPr>
          <w:p w14:paraId="29D2C94F">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KeDon</w:t>
            </w:r>
          </w:p>
        </w:tc>
        <w:tc>
          <w:tcPr>
            <w:tcW w:w="2386" w:type="dxa"/>
            <w:vAlign w:val="center"/>
          </w:tcPr>
          <w:p w14:paraId="69067081">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BIT</w:t>
            </w:r>
          </w:p>
        </w:tc>
        <w:tc>
          <w:tcPr>
            <w:tcW w:w="1142" w:type="dxa"/>
            <w:vAlign w:val="center"/>
          </w:tcPr>
          <w:p w14:paraId="754BC239">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c>
          <w:tcPr>
            <w:tcW w:w="1643" w:type="dxa"/>
            <w:vAlign w:val="center"/>
          </w:tcPr>
          <w:p w14:paraId="2BB59566">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DEFAULT 0</w:t>
            </w:r>
          </w:p>
        </w:tc>
        <w:tc>
          <w:tcPr>
            <w:tcW w:w="2625" w:type="dxa"/>
            <w:vAlign w:val="center"/>
          </w:tcPr>
          <w:p w14:paraId="1267875B">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Thuốc kê đơn (1: Có, 0: Không)</w:t>
            </w:r>
          </w:p>
        </w:tc>
      </w:tr>
      <w:tr w14:paraId="2FE54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0" w:type="dxa"/>
            <w:vAlign w:val="center"/>
          </w:tcPr>
          <w:p w14:paraId="53686E86">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AnhThuoc</w:t>
            </w:r>
          </w:p>
        </w:tc>
        <w:tc>
          <w:tcPr>
            <w:tcW w:w="2386" w:type="dxa"/>
            <w:vAlign w:val="center"/>
          </w:tcPr>
          <w:p w14:paraId="73D9967A">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VARCHAR(500)</w:t>
            </w:r>
          </w:p>
        </w:tc>
        <w:tc>
          <w:tcPr>
            <w:tcW w:w="1142" w:type="dxa"/>
            <w:vAlign w:val="center"/>
          </w:tcPr>
          <w:p w14:paraId="5534B03C">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c>
          <w:tcPr>
            <w:tcW w:w="1643" w:type="dxa"/>
            <w:vAlign w:val="center"/>
          </w:tcPr>
          <w:p w14:paraId="53A0CA65">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NULL</w:t>
            </w:r>
          </w:p>
        </w:tc>
        <w:tc>
          <w:tcPr>
            <w:tcW w:w="2625" w:type="dxa"/>
            <w:vAlign w:val="center"/>
          </w:tcPr>
          <w:p w14:paraId="054DF791">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Đường dẫn ảnh thuốc</w:t>
            </w:r>
          </w:p>
        </w:tc>
      </w:tr>
      <w:tr w14:paraId="2DBA9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0" w:type="dxa"/>
            <w:vAlign w:val="center"/>
          </w:tcPr>
          <w:p w14:paraId="14578A38">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HuongDanSuDung</w:t>
            </w:r>
          </w:p>
        </w:tc>
        <w:tc>
          <w:tcPr>
            <w:tcW w:w="2386" w:type="dxa"/>
            <w:vAlign w:val="center"/>
          </w:tcPr>
          <w:p w14:paraId="0FF3380C">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4"/>
                <w:szCs w:val="24"/>
              </w:rPr>
              <w:t>NVARCHAR(MAX)</w:t>
            </w:r>
          </w:p>
        </w:tc>
        <w:tc>
          <w:tcPr>
            <w:tcW w:w="1142" w:type="dxa"/>
            <w:vAlign w:val="center"/>
          </w:tcPr>
          <w:p w14:paraId="586FC350">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c>
          <w:tcPr>
            <w:tcW w:w="1643" w:type="dxa"/>
            <w:vAlign w:val="center"/>
          </w:tcPr>
          <w:p w14:paraId="08BDB288">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NULL</w:t>
            </w:r>
          </w:p>
        </w:tc>
        <w:tc>
          <w:tcPr>
            <w:tcW w:w="2625" w:type="dxa"/>
            <w:vAlign w:val="center"/>
          </w:tcPr>
          <w:p w14:paraId="57C0D706">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Hướng dẫn sử dụng</w:t>
            </w:r>
          </w:p>
        </w:tc>
      </w:tr>
      <w:tr w14:paraId="1B223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0" w:type="dxa"/>
            <w:vAlign w:val="center"/>
          </w:tcPr>
          <w:p w14:paraId="363B01D1">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MaNhom</w:t>
            </w:r>
          </w:p>
        </w:tc>
        <w:tc>
          <w:tcPr>
            <w:tcW w:w="2386" w:type="dxa"/>
            <w:vAlign w:val="center"/>
          </w:tcPr>
          <w:p w14:paraId="30BCF174">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VARCHAR(20)</w:t>
            </w:r>
          </w:p>
        </w:tc>
        <w:tc>
          <w:tcPr>
            <w:tcW w:w="1142" w:type="dxa"/>
            <w:vAlign w:val="center"/>
          </w:tcPr>
          <w:p w14:paraId="686E93C7">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FK</w:t>
            </w:r>
          </w:p>
        </w:tc>
        <w:tc>
          <w:tcPr>
            <w:tcW w:w="1643" w:type="dxa"/>
            <w:vAlign w:val="center"/>
          </w:tcPr>
          <w:p w14:paraId="1028E9B1">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NOT NULL</w:t>
            </w:r>
          </w:p>
        </w:tc>
        <w:tc>
          <w:tcPr>
            <w:tcW w:w="2625" w:type="dxa"/>
            <w:vAlign w:val="center"/>
          </w:tcPr>
          <w:p w14:paraId="29439B41">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Mã nhóm (Tham chiếu NhomThuoc)</w:t>
            </w:r>
          </w:p>
        </w:tc>
      </w:tr>
    </w:tbl>
    <w:p w14:paraId="43D5A66F">
      <w:pPr>
        <w:rPr>
          <w:rFonts w:hint="default" w:ascii="Times New Roman" w:hAnsi="Times New Roman" w:cs="Times New Roman"/>
          <w:sz w:val="27"/>
          <w:szCs w:val="27"/>
        </w:rPr>
      </w:pPr>
      <w:r>
        <w:rPr>
          <w:rFonts w:hint="default" w:ascii="Times New Roman" w:hAnsi="Times New Roman" w:cs="Times New Roman"/>
          <w:sz w:val="27"/>
          <w:szCs w:val="27"/>
        </w:rPr>
        <w:br w:type="page"/>
      </w:r>
    </w:p>
    <w:p w14:paraId="7B23A5BB">
      <w:pPr>
        <w:keepNext w:val="0"/>
        <w:spacing w:after="100"/>
        <w:rPr>
          <w:rFonts w:hint="default" w:ascii="Times New Roman" w:hAnsi="Times New Roman" w:cs="Times New Roman"/>
          <w:sz w:val="27"/>
          <w:szCs w:val="27"/>
        </w:rPr>
      </w:pPr>
    </w:p>
    <w:p w14:paraId="420B1B7B">
      <w:pPr>
        <w:keepNext/>
        <w:spacing w:after="100"/>
        <w:rPr>
          <w:rFonts w:hint="default" w:ascii="Times New Roman" w:hAnsi="Times New Roman" w:cs="Times New Roman"/>
          <w:sz w:val="27"/>
          <w:szCs w:val="27"/>
        </w:rPr>
      </w:pPr>
      <w:r>
        <w:rPr>
          <w:rFonts w:hint="default" w:ascii="Times New Roman" w:hAnsi="Times New Roman" w:eastAsia="Times New Roman" w:cs="Times New Roman"/>
          <w:b/>
          <w:sz w:val="27"/>
          <w:szCs w:val="27"/>
        </w:rPr>
        <w:t>2.9.5. Bảng LoThuoc (Lô thuốc)</w:t>
      </w:r>
    </w:p>
    <w:p w14:paraId="51F67328">
      <w:pPr>
        <w:keepNext w:val="0"/>
        <w:spacing w:after="100"/>
        <w:rPr>
          <w:rFonts w:hint="default" w:ascii="Times New Roman" w:hAnsi="Times New Roman" w:cs="Times New Roman"/>
          <w:sz w:val="27"/>
          <w:szCs w:val="27"/>
        </w:rPr>
      </w:pPr>
      <w:r>
        <w:rPr>
          <w:rFonts w:hint="default" w:ascii="Times New Roman" w:hAnsi="Times New Roman" w:eastAsia="Times New Roman" w:cs="Times New Roman"/>
          <w:b w:val="0"/>
          <w:sz w:val="27"/>
          <w:szCs w:val="27"/>
        </w:rPr>
        <w:t>Bảng LoThuoc quản lý số lượng tồn kho theo từng lô sản xuất và hạn sử dụng.</w:t>
      </w:r>
    </w:p>
    <w:tbl>
      <w:tblPr>
        <w:tblStyle w:val="111"/>
        <w:tblW w:w="99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0"/>
        <w:gridCol w:w="2666"/>
        <w:gridCol w:w="1098"/>
        <w:gridCol w:w="1447"/>
        <w:gridCol w:w="2586"/>
      </w:tblGrid>
      <w:tr w14:paraId="4DA63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0" w:type="dxa"/>
            <w:shd w:val="clear" w:color="auto" w:fill="D9EAF7"/>
            <w:vAlign w:val="center"/>
          </w:tcPr>
          <w:p w14:paraId="63C537B4">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Tên trường</w:t>
            </w:r>
          </w:p>
        </w:tc>
        <w:tc>
          <w:tcPr>
            <w:tcW w:w="2666" w:type="dxa"/>
            <w:shd w:val="clear" w:color="auto" w:fill="D9EAF7"/>
            <w:vAlign w:val="center"/>
          </w:tcPr>
          <w:p w14:paraId="4AE86C88">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Kiểu dữ liệu</w:t>
            </w:r>
          </w:p>
        </w:tc>
        <w:tc>
          <w:tcPr>
            <w:tcW w:w="1098" w:type="dxa"/>
            <w:shd w:val="clear" w:color="auto" w:fill="D9EAF7"/>
            <w:vAlign w:val="center"/>
          </w:tcPr>
          <w:p w14:paraId="3ACD2813">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Khóa</w:t>
            </w:r>
          </w:p>
        </w:tc>
        <w:tc>
          <w:tcPr>
            <w:tcW w:w="1447" w:type="dxa"/>
            <w:shd w:val="clear" w:color="auto" w:fill="D9EAF7"/>
            <w:vAlign w:val="center"/>
          </w:tcPr>
          <w:p w14:paraId="1B3D1699">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Ràng buộc</w:t>
            </w:r>
          </w:p>
        </w:tc>
        <w:tc>
          <w:tcPr>
            <w:tcW w:w="2586" w:type="dxa"/>
            <w:shd w:val="clear" w:color="auto" w:fill="D9EAF7"/>
            <w:vAlign w:val="center"/>
          </w:tcPr>
          <w:p w14:paraId="7C4368F5">
            <w:pPr>
              <w:rPr>
                <w:rFonts w:hint="default" w:ascii="Times New Roman" w:hAnsi="Times New Roman" w:cs="Times New Roman"/>
                <w:sz w:val="27"/>
                <w:szCs w:val="27"/>
              </w:rPr>
            </w:pPr>
            <w:r>
              <w:rPr>
                <w:rFonts w:hint="default" w:ascii="Times New Roman" w:hAnsi="Times New Roman" w:eastAsia="Times New Roman" w:cs="Times New Roman"/>
                <w:b/>
                <w:sz w:val="27"/>
                <w:szCs w:val="27"/>
              </w:rPr>
              <w:t>Mô tả</w:t>
            </w:r>
          </w:p>
        </w:tc>
      </w:tr>
      <w:tr w14:paraId="550E9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0" w:type="dxa"/>
            <w:vAlign w:val="center"/>
          </w:tcPr>
          <w:p w14:paraId="504F66CF">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MaLo</w:t>
            </w:r>
          </w:p>
        </w:tc>
        <w:tc>
          <w:tcPr>
            <w:tcW w:w="2666" w:type="dxa"/>
            <w:vAlign w:val="center"/>
          </w:tcPr>
          <w:p w14:paraId="05DE253C">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VARCHAR(20)</w:t>
            </w:r>
          </w:p>
        </w:tc>
        <w:tc>
          <w:tcPr>
            <w:tcW w:w="1098" w:type="dxa"/>
            <w:vAlign w:val="center"/>
          </w:tcPr>
          <w:p w14:paraId="0AC0C04F">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PK</w:t>
            </w:r>
          </w:p>
        </w:tc>
        <w:tc>
          <w:tcPr>
            <w:tcW w:w="1447" w:type="dxa"/>
            <w:vAlign w:val="center"/>
          </w:tcPr>
          <w:p w14:paraId="4D8B1E5D">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NOT NULL</w:t>
            </w:r>
          </w:p>
        </w:tc>
        <w:tc>
          <w:tcPr>
            <w:tcW w:w="2586" w:type="dxa"/>
            <w:vAlign w:val="center"/>
          </w:tcPr>
          <w:p w14:paraId="33D3BF35">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Mã lô thuốc</w:t>
            </w:r>
          </w:p>
        </w:tc>
      </w:tr>
      <w:tr w14:paraId="0092A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0" w:type="dxa"/>
            <w:vAlign w:val="center"/>
          </w:tcPr>
          <w:p w14:paraId="198C3DB9">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MaThuoc</w:t>
            </w:r>
          </w:p>
        </w:tc>
        <w:tc>
          <w:tcPr>
            <w:tcW w:w="2666" w:type="dxa"/>
            <w:vAlign w:val="center"/>
          </w:tcPr>
          <w:p w14:paraId="1B94C611">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VARCHAR(20)</w:t>
            </w:r>
          </w:p>
        </w:tc>
        <w:tc>
          <w:tcPr>
            <w:tcW w:w="1098" w:type="dxa"/>
            <w:vAlign w:val="center"/>
          </w:tcPr>
          <w:p w14:paraId="0E38781E">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FK</w:t>
            </w:r>
          </w:p>
        </w:tc>
        <w:tc>
          <w:tcPr>
            <w:tcW w:w="1447" w:type="dxa"/>
            <w:vAlign w:val="center"/>
          </w:tcPr>
          <w:p w14:paraId="16F3710E">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NOT NULL</w:t>
            </w:r>
          </w:p>
        </w:tc>
        <w:tc>
          <w:tcPr>
            <w:tcW w:w="2586" w:type="dxa"/>
            <w:vAlign w:val="center"/>
          </w:tcPr>
          <w:p w14:paraId="34FDF721">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Mã thuốc (Tham chiếu Thuoc)</w:t>
            </w:r>
          </w:p>
        </w:tc>
      </w:tr>
      <w:tr w14:paraId="31734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0" w:type="dxa"/>
            <w:vAlign w:val="center"/>
          </w:tcPr>
          <w:p w14:paraId="53BDB993">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SoLo</w:t>
            </w:r>
          </w:p>
        </w:tc>
        <w:tc>
          <w:tcPr>
            <w:tcW w:w="2666" w:type="dxa"/>
            <w:vAlign w:val="center"/>
          </w:tcPr>
          <w:p w14:paraId="2C2DC0E2">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VARCHAR(50)</w:t>
            </w:r>
          </w:p>
        </w:tc>
        <w:tc>
          <w:tcPr>
            <w:tcW w:w="1098" w:type="dxa"/>
            <w:vAlign w:val="center"/>
          </w:tcPr>
          <w:p w14:paraId="78F4E2F0">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c>
          <w:tcPr>
            <w:tcW w:w="1447" w:type="dxa"/>
            <w:vAlign w:val="center"/>
          </w:tcPr>
          <w:p w14:paraId="001D0726">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NOT NULL</w:t>
            </w:r>
          </w:p>
        </w:tc>
        <w:tc>
          <w:tcPr>
            <w:tcW w:w="2586" w:type="dxa"/>
            <w:vAlign w:val="center"/>
          </w:tcPr>
          <w:p w14:paraId="291E38D0">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Số lô sản xuất</w:t>
            </w:r>
          </w:p>
        </w:tc>
      </w:tr>
      <w:tr w14:paraId="5781A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0" w:type="dxa"/>
            <w:vAlign w:val="center"/>
          </w:tcPr>
          <w:p w14:paraId="64DAD0CF">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NgaySX</w:t>
            </w:r>
          </w:p>
        </w:tc>
        <w:tc>
          <w:tcPr>
            <w:tcW w:w="2666" w:type="dxa"/>
            <w:vAlign w:val="center"/>
          </w:tcPr>
          <w:p w14:paraId="24232B33">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DATE</w:t>
            </w:r>
          </w:p>
        </w:tc>
        <w:tc>
          <w:tcPr>
            <w:tcW w:w="1098" w:type="dxa"/>
            <w:vAlign w:val="center"/>
          </w:tcPr>
          <w:p w14:paraId="381EDFAE">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c>
          <w:tcPr>
            <w:tcW w:w="1447" w:type="dxa"/>
            <w:vAlign w:val="center"/>
          </w:tcPr>
          <w:p w14:paraId="3E7A4166">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NOT NULL</w:t>
            </w:r>
          </w:p>
        </w:tc>
        <w:tc>
          <w:tcPr>
            <w:tcW w:w="2586" w:type="dxa"/>
            <w:vAlign w:val="center"/>
          </w:tcPr>
          <w:p w14:paraId="43442328">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Ngày sản xuất</w:t>
            </w:r>
          </w:p>
        </w:tc>
      </w:tr>
      <w:tr w14:paraId="50F86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0" w:type="dxa"/>
            <w:vAlign w:val="center"/>
          </w:tcPr>
          <w:p w14:paraId="0D4601CF">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HanSuDung</w:t>
            </w:r>
          </w:p>
        </w:tc>
        <w:tc>
          <w:tcPr>
            <w:tcW w:w="2666" w:type="dxa"/>
            <w:vAlign w:val="center"/>
          </w:tcPr>
          <w:p w14:paraId="0B982266">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DATE</w:t>
            </w:r>
          </w:p>
        </w:tc>
        <w:tc>
          <w:tcPr>
            <w:tcW w:w="1098" w:type="dxa"/>
            <w:vAlign w:val="center"/>
          </w:tcPr>
          <w:p w14:paraId="515582BD">
            <w:pPr>
              <w:spacing w:after="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c>
          <w:tcPr>
            <w:tcW w:w="1447" w:type="dxa"/>
            <w:vAlign w:val="center"/>
          </w:tcPr>
          <w:p w14:paraId="361ECE54">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NOT NULL</w:t>
            </w:r>
          </w:p>
        </w:tc>
        <w:tc>
          <w:tcPr>
            <w:tcW w:w="2586" w:type="dxa"/>
            <w:vAlign w:val="center"/>
          </w:tcPr>
          <w:p w14:paraId="79D0DF14">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Hạn sử dụng</w:t>
            </w:r>
          </w:p>
        </w:tc>
      </w:tr>
      <w:tr w14:paraId="74C27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0" w:type="dxa"/>
            <w:vAlign w:val="center"/>
          </w:tcPr>
          <w:p w14:paraId="3A388BE5">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SoLuongTon</w:t>
            </w:r>
          </w:p>
        </w:tc>
        <w:tc>
          <w:tcPr>
            <w:tcW w:w="2666" w:type="dxa"/>
            <w:vAlign w:val="center"/>
          </w:tcPr>
          <w:p w14:paraId="0A48821F">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INT</w:t>
            </w:r>
          </w:p>
        </w:tc>
        <w:tc>
          <w:tcPr>
            <w:tcW w:w="1098" w:type="dxa"/>
            <w:vAlign w:val="center"/>
          </w:tcPr>
          <w:p w14:paraId="03B3B0DF">
            <w:pPr>
              <w:spacing w:after="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c>
          <w:tcPr>
            <w:tcW w:w="1447" w:type="dxa"/>
            <w:vAlign w:val="center"/>
          </w:tcPr>
          <w:p w14:paraId="24C09333">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NOT NULL</w:t>
            </w:r>
          </w:p>
        </w:tc>
        <w:tc>
          <w:tcPr>
            <w:tcW w:w="2586" w:type="dxa"/>
            <w:vAlign w:val="center"/>
          </w:tcPr>
          <w:p w14:paraId="7A6088D3">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Số lượng tồn kho</w:t>
            </w:r>
          </w:p>
        </w:tc>
      </w:tr>
      <w:tr w14:paraId="60853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0" w:type="dxa"/>
            <w:vAlign w:val="center"/>
          </w:tcPr>
          <w:p w14:paraId="36CD8B1D">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GiaNhap</w:t>
            </w:r>
          </w:p>
        </w:tc>
        <w:tc>
          <w:tcPr>
            <w:tcW w:w="2666" w:type="dxa"/>
            <w:vAlign w:val="center"/>
          </w:tcPr>
          <w:p w14:paraId="15302948">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DECIMAL(18,2)</w:t>
            </w:r>
          </w:p>
        </w:tc>
        <w:tc>
          <w:tcPr>
            <w:tcW w:w="1098" w:type="dxa"/>
            <w:vAlign w:val="center"/>
          </w:tcPr>
          <w:p w14:paraId="6AD5392A">
            <w:pPr>
              <w:spacing w:after="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c>
          <w:tcPr>
            <w:tcW w:w="1447" w:type="dxa"/>
            <w:vAlign w:val="center"/>
          </w:tcPr>
          <w:p w14:paraId="45CE2E5A">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NOT NULL</w:t>
            </w:r>
          </w:p>
        </w:tc>
        <w:tc>
          <w:tcPr>
            <w:tcW w:w="2586" w:type="dxa"/>
            <w:vAlign w:val="center"/>
          </w:tcPr>
          <w:p w14:paraId="44A3E2FB">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Giá nhập vào</w:t>
            </w:r>
          </w:p>
        </w:tc>
      </w:tr>
    </w:tbl>
    <w:p w14:paraId="2F881C51">
      <w:pPr>
        <w:keepNext w:val="0"/>
        <w:spacing w:after="100"/>
        <w:rPr>
          <w:rFonts w:hint="default" w:ascii="Times New Roman" w:hAnsi="Times New Roman" w:cs="Times New Roman"/>
          <w:sz w:val="27"/>
          <w:szCs w:val="27"/>
        </w:rPr>
      </w:pPr>
    </w:p>
    <w:p w14:paraId="27F0A53C">
      <w:pPr>
        <w:rPr>
          <w:rFonts w:hint="default" w:ascii="Times New Roman" w:hAnsi="Times New Roman" w:eastAsia="Times New Roman" w:cs="Times New Roman"/>
          <w:b/>
          <w:sz w:val="27"/>
          <w:szCs w:val="27"/>
        </w:rPr>
      </w:pPr>
      <w:r>
        <w:rPr>
          <w:rFonts w:hint="default" w:ascii="Times New Roman" w:hAnsi="Times New Roman" w:eastAsia="Times New Roman" w:cs="Times New Roman"/>
          <w:b/>
          <w:sz w:val="27"/>
          <w:szCs w:val="27"/>
        </w:rPr>
        <w:br w:type="page"/>
      </w:r>
    </w:p>
    <w:p w14:paraId="0808516C">
      <w:pPr>
        <w:keepNext/>
        <w:spacing w:after="100"/>
        <w:rPr>
          <w:rFonts w:hint="default" w:ascii="Times New Roman" w:hAnsi="Times New Roman" w:cs="Times New Roman"/>
          <w:sz w:val="27"/>
          <w:szCs w:val="27"/>
        </w:rPr>
      </w:pPr>
      <w:r>
        <w:rPr>
          <w:rFonts w:hint="default" w:ascii="Times New Roman" w:hAnsi="Times New Roman" w:eastAsia="Times New Roman" w:cs="Times New Roman"/>
          <w:b/>
          <w:sz w:val="27"/>
          <w:szCs w:val="27"/>
        </w:rPr>
        <w:t>2.9.6. Bảng HoaDon (Hóa đơn)</w:t>
      </w:r>
    </w:p>
    <w:p w14:paraId="5D58A2EB">
      <w:pPr>
        <w:keepNext w:val="0"/>
        <w:spacing w:after="100"/>
        <w:rPr>
          <w:rFonts w:hint="default" w:ascii="Times New Roman" w:hAnsi="Times New Roman" w:eastAsia="Times New Roman" w:cs="Times New Roman"/>
          <w:b w:val="0"/>
          <w:sz w:val="27"/>
          <w:szCs w:val="27"/>
        </w:rPr>
      </w:pPr>
      <w:r>
        <w:rPr>
          <w:rFonts w:hint="default" w:ascii="Times New Roman" w:hAnsi="Times New Roman" w:eastAsia="Times New Roman" w:cs="Times New Roman"/>
          <w:b w:val="0"/>
          <w:sz w:val="27"/>
          <w:szCs w:val="27"/>
        </w:rPr>
        <w:t>Bảng HoaDon lưu trữ thông tin chung của một giao dịch mua bán (tại quầy hoặc trực tuyến).</w:t>
      </w:r>
    </w:p>
    <w:tbl>
      <w:tblPr>
        <w:tblStyle w:val="111"/>
        <w:tblW w:w="96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6"/>
        <w:gridCol w:w="2147"/>
        <w:gridCol w:w="1090"/>
        <w:gridCol w:w="1471"/>
        <w:gridCol w:w="3100"/>
      </w:tblGrid>
      <w:tr w14:paraId="3831A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dxa"/>
            <w:shd w:val="clear" w:color="auto" w:fill="D9EAF7"/>
            <w:vAlign w:val="center"/>
          </w:tcPr>
          <w:p w14:paraId="69E0C345">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Tên trường</w:t>
            </w:r>
          </w:p>
        </w:tc>
        <w:tc>
          <w:tcPr>
            <w:tcW w:w="2147" w:type="dxa"/>
            <w:shd w:val="clear" w:color="auto" w:fill="D9EAF7"/>
            <w:vAlign w:val="center"/>
          </w:tcPr>
          <w:p w14:paraId="700C1D05">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Kiểu dữ liệu</w:t>
            </w:r>
          </w:p>
        </w:tc>
        <w:tc>
          <w:tcPr>
            <w:tcW w:w="1090" w:type="dxa"/>
            <w:shd w:val="clear" w:color="auto" w:fill="D9EAF7"/>
            <w:vAlign w:val="center"/>
          </w:tcPr>
          <w:p w14:paraId="68C13035">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Khóa</w:t>
            </w:r>
          </w:p>
        </w:tc>
        <w:tc>
          <w:tcPr>
            <w:tcW w:w="1471" w:type="dxa"/>
            <w:shd w:val="clear" w:color="auto" w:fill="D9EAF7"/>
            <w:vAlign w:val="center"/>
          </w:tcPr>
          <w:p w14:paraId="1F45CAB0">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Ràng buộc</w:t>
            </w:r>
          </w:p>
        </w:tc>
        <w:tc>
          <w:tcPr>
            <w:tcW w:w="3100" w:type="dxa"/>
            <w:shd w:val="clear" w:color="auto" w:fill="D9EAF7"/>
            <w:vAlign w:val="center"/>
          </w:tcPr>
          <w:p w14:paraId="4AC39025">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Mô tả</w:t>
            </w:r>
          </w:p>
        </w:tc>
      </w:tr>
      <w:tr w14:paraId="69761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dxa"/>
            <w:vAlign w:val="center"/>
          </w:tcPr>
          <w:p w14:paraId="41E8F192">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MaHD</w:t>
            </w:r>
          </w:p>
        </w:tc>
        <w:tc>
          <w:tcPr>
            <w:tcW w:w="2147" w:type="dxa"/>
            <w:vAlign w:val="center"/>
          </w:tcPr>
          <w:p w14:paraId="1C64894B">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VARCHAR(20)</w:t>
            </w:r>
          </w:p>
        </w:tc>
        <w:tc>
          <w:tcPr>
            <w:tcW w:w="1090" w:type="dxa"/>
            <w:vAlign w:val="center"/>
          </w:tcPr>
          <w:p w14:paraId="5091FB4F">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PK</w:t>
            </w:r>
          </w:p>
        </w:tc>
        <w:tc>
          <w:tcPr>
            <w:tcW w:w="1471" w:type="dxa"/>
            <w:vAlign w:val="center"/>
          </w:tcPr>
          <w:p w14:paraId="2851C69B">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NOT NULL</w:t>
            </w:r>
          </w:p>
        </w:tc>
        <w:tc>
          <w:tcPr>
            <w:tcW w:w="3100" w:type="dxa"/>
            <w:vAlign w:val="center"/>
          </w:tcPr>
          <w:p w14:paraId="7644307E">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Mã hóa đơn</w:t>
            </w:r>
          </w:p>
        </w:tc>
      </w:tr>
      <w:tr w14:paraId="2D33F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dxa"/>
            <w:vAlign w:val="center"/>
          </w:tcPr>
          <w:p w14:paraId="5B5F477B">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MaKH</w:t>
            </w:r>
          </w:p>
        </w:tc>
        <w:tc>
          <w:tcPr>
            <w:tcW w:w="2147" w:type="dxa"/>
            <w:vAlign w:val="center"/>
          </w:tcPr>
          <w:p w14:paraId="6A2D9714">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VARCHAR(20)</w:t>
            </w:r>
          </w:p>
        </w:tc>
        <w:tc>
          <w:tcPr>
            <w:tcW w:w="1090" w:type="dxa"/>
            <w:vAlign w:val="center"/>
          </w:tcPr>
          <w:p w14:paraId="627E1729">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FK</w:t>
            </w:r>
          </w:p>
        </w:tc>
        <w:tc>
          <w:tcPr>
            <w:tcW w:w="1471" w:type="dxa"/>
            <w:vAlign w:val="center"/>
          </w:tcPr>
          <w:p w14:paraId="27815517">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NULL</w:t>
            </w:r>
          </w:p>
        </w:tc>
        <w:tc>
          <w:tcPr>
            <w:tcW w:w="3100" w:type="dxa"/>
            <w:vAlign w:val="center"/>
          </w:tcPr>
          <w:p w14:paraId="0A731DFE">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Mã khách hàng (Tham chiếu TaiKhoan)</w:t>
            </w:r>
          </w:p>
        </w:tc>
      </w:tr>
      <w:tr w14:paraId="0111A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dxa"/>
            <w:vAlign w:val="center"/>
          </w:tcPr>
          <w:p w14:paraId="7E197275">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NgayLap</w:t>
            </w:r>
          </w:p>
        </w:tc>
        <w:tc>
          <w:tcPr>
            <w:tcW w:w="2147" w:type="dxa"/>
            <w:vAlign w:val="center"/>
          </w:tcPr>
          <w:p w14:paraId="3A4DC08F">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DATETIME</w:t>
            </w:r>
          </w:p>
        </w:tc>
        <w:tc>
          <w:tcPr>
            <w:tcW w:w="1090" w:type="dxa"/>
            <w:vAlign w:val="center"/>
          </w:tcPr>
          <w:p w14:paraId="59226EAB">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c>
          <w:tcPr>
            <w:tcW w:w="1471" w:type="dxa"/>
            <w:vAlign w:val="center"/>
          </w:tcPr>
          <w:p w14:paraId="4C5C0263">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NOT NULL</w:t>
            </w:r>
          </w:p>
        </w:tc>
        <w:tc>
          <w:tcPr>
            <w:tcW w:w="3100" w:type="dxa"/>
            <w:vAlign w:val="center"/>
          </w:tcPr>
          <w:p w14:paraId="48483D94">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Ngày lập hóa đơn</w:t>
            </w:r>
          </w:p>
        </w:tc>
      </w:tr>
      <w:tr w14:paraId="19E69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dxa"/>
            <w:vAlign w:val="center"/>
          </w:tcPr>
          <w:p w14:paraId="6F55996A">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TongTien</w:t>
            </w:r>
          </w:p>
        </w:tc>
        <w:tc>
          <w:tcPr>
            <w:tcW w:w="2147" w:type="dxa"/>
            <w:vAlign w:val="center"/>
          </w:tcPr>
          <w:p w14:paraId="6D673305">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DECIMAL(18,2)</w:t>
            </w:r>
          </w:p>
        </w:tc>
        <w:tc>
          <w:tcPr>
            <w:tcW w:w="1090" w:type="dxa"/>
            <w:vAlign w:val="center"/>
          </w:tcPr>
          <w:p w14:paraId="69928C00">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c>
          <w:tcPr>
            <w:tcW w:w="1471" w:type="dxa"/>
            <w:vAlign w:val="center"/>
          </w:tcPr>
          <w:p w14:paraId="33BE7EAC">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NOT NULL</w:t>
            </w:r>
          </w:p>
        </w:tc>
        <w:tc>
          <w:tcPr>
            <w:tcW w:w="3100" w:type="dxa"/>
            <w:vAlign w:val="center"/>
          </w:tcPr>
          <w:p w14:paraId="29369CE5">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Tổng tiền thanh toán</w:t>
            </w:r>
          </w:p>
        </w:tc>
      </w:tr>
      <w:tr w14:paraId="781F4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dxa"/>
            <w:vAlign w:val="center"/>
          </w:tcPr>
          <w:p w14:paraId="744B0135">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HinhThuc</w:t>
            </w:r>
          </w:p>
        </w:tc>
        <w:tc>
          <w:tcPr>
            <w:tcW w:w="2147" w:type="dxa"/>
            <w:vAlign w:val="center"/>
          </w:tcPr>
          <w:p w14:paraId="34FBDF9F">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NVARCHAR(50)</w:t>
            </w:r>
          </w:p>
        </w:tc>
        <w:tc>
          <w:tcPr>
            <w:tcW w:w="1090" w:type="dxa"/>
            <w:vAlign w:val="center"/>
          </w:tcPr>
          <w:p w14:paraId="475DCE4A">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c>
          <w:tcPr>
            <w:tcW w:w="1471" w:type="dxa"/>
            <w:vAlign w:val="center"/>
          </w:tcPr>
          <w:p w14:paraId="6B9AA8C3">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NOT NULL</w:t>
            </w:r>
          </w:p>
        </w:tc>
        <w:tc>
          <w:tcPr>
            <w:tcW w:w="3100" w:type="dxa"/>
            <w:vAlign w:val="center"/>
          </w:tcPr>
          <w:p w14:paraId="229B9FBB">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Hình thức (Tại quầy/Trực tuyến)</w:t>
            </w:r>
          </w:p>
        </w:tc>
      </w:tr>
      <w:tr w14:paraId="0B518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dxa"/>
            <w:vAlign w:val="center"/>
          </w:tcPr>
          <w:p w14:paraId="64194CA6">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AnhDonThuoc</w:t>
            </w:r>
          </w:p>
        </w:tc>
        <w:tc>
          <w:tcPr>
            <w:tcW w:w="2147" w:type="dxa"/>
            <w:vAlign w:val="center"/>
          </w:tcPr>
          <w:p w14:paraId="4FDD6AA9">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VARCHAR(500)</w:t>
            </w:r>
          </w:p>
        </w:tc>
        <w:tc>
          <w:tcPr>
            <w:tcW w:w="1090" w:type="dxa"/>
            <w:vAlign w:val="center"/>
          </w:tcPr>
          <w:p w14:paraId="089066DD">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c>
          <w:tcPr>
            <w:tcW w:w="1471" w:type="dxa"/>
            <w:vAlign w:val="center"/>
          </w:tcPr>
          <w:p w14:paraId="32AC1AF3">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NULL</w:t>
            </w:r>
          </w:p>
        </w:tc>
        <w:tc>
          <w:tcPr>
            <w:tcW w:w="3100" w:type="dxa"/>
            <w:vAlign w:val="center"/>
          </w:tcPr>
          <w:p w14:paraId="433F66F7">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Ảnh đơn thuốc (nếu có)</w:t>
            </w:r>
          </w:p>
        </w:tc>
      </w:tr>
      <w:tr w14:paraId="72C8B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6" w:type="dxa"/>
            <w:vAlign w:val="center"/>
          </w:tcPr>
          <w:p w14:paraId="1B7DAD41">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TrangThai</w:t>
            </w:r>
          </w:p>
        </w:tc>
        <w:tc>
          <w:tcPr>
            <w:tcW w:w="2147" w:type="dxa"/>
            <w:vAlign w:val="center"/>
          </w:tcPr>
          <w:p w14:paraId="054E492D">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NVARCHAR(50)</w:t>
            </w:r>
          </w:p>
        </w:tc>
        <w:tc>
          <w:tcPr>
            <w:tcW w:w="1090" w:type="dxa"/>
            <w:vAlign w:val="center"/>
          </w:tcPr>
          <w:p w14:paraId="6B13D42A">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c>
          <w:tcPr>
            <w:tcW w:w="1471" w:type="dxa"/>
            <w:vAlign w:val="center"/>
          </w:tcPr>
          <w:p w14:paraId="6E786BD9">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NOT NULL</w:t>
            </w:r>
          </w:p>
        </w:tc>
        <w:tc>
          <w:tcPr>
            <w:tcW w:w="3100" w:type="dxa"/>
            <w:vAlign w:val="center"/>
          </w:tcPr>
          <w:p w14:paraId="08C0CE90">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Trạng thái đơn hàng</w:t>
            </w:r>
          </w:p>
        </w:tc>
      </w:tr>
    </w:tbl>
    <w:p w14:paraId="439B468F">
      <w:pPr>
        <w:ind w:left="0" w:leftChars="0" w:firstLine="0" w:firstLineChars="0"/>
        <w:rPr>
          <w:rFonts w:hint="default" w:ascii="Times New Roman" w:hAnsi="Times New Roman" w:eastAsia="Times New Roman" w:cs="Times New Roman"/>
          <w:b/>
          <w:sz w:val="27"/>
          <w:szCs w:val="27"/>
        </w:rPr>
      </w:pPr>
    </w:p>
    <w:p w14:paraId="4FC7AE7D">
      <w:pPr>
        <w:keepNext/>
        <w:spacing w:after="100"/>
        <w:rPr>
          <w:rFonts w:hint="default" w:ascii="Times New Roman" w:hAnsi="Times New Roman" w:cs="Times New Roman"/>
          <w:sz w:val="27"/>
          <w:szCs w:val="27"/>
        </w:rPr>
      </w:pPr>
      <w:r>
        <w:rPr>
          <w:rFonts w:hint="default" w:ascii="Times New Roman" w:hAnsi="Times New Roman" w:eastAsia="Times New Roman" w:cs="Times New Roman"/>
          <w:b/>
          <w:sz w:val="27"/>
          <w:szCs w:val="27"/>
        </w:rPr>
        <w:t>2.9.7. Bảng ChiTietHoaDon (Chi tiết hóa đơn)</w:t>
      </w:r>
    </w:p>
    <w:p w14:paraId="24836333">
      <w:pPr>
        <w:keepNext w:val="0"/>
        <w:spacing w:after="100"/>
        <w:rPr>
          <w:rFonts w:hint="default" w:ascii="Times New Roman" w:hAnsi="Times New Roman" w:cs="Times New Roman"/>
          <w:sz w:val="27"/>
          <w:szCs w:val="27"/>
        </w:rPr>
      </w:pPr>
      <w:r>
        <w:rPr>
          <w:rFonts w:hint="default" w:ascii="Times New Roman" w:hAnsi="Times New Roman" w:eastAsia="Times New Roman" w:cs="Times New Roman"/>
          <w:b w:val="0"/>
          <w:sz w:val="27"/>
          <w:szCs w:val="27"/>
        </w:rPr>
        <w:t>Bảng ChiTietHoaDon lưu trữ chi tiết từng mặt hàng (lô thuốc) trong một hóa đơn.</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099"/>
        <w:gridCol w:w="1247"/>
        <w:gridCol w:w="1814"/>
        <w:gridCol w:w="3628"/>
      </w:tblGrid>
      <w:tr w14:paraId="0773C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36111EDA">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Tên trường</w:t>
            </w:r>
          </w:p>
        </w:tc>
        <w:tc>
          <w:tcPr>
            <w:tcW w:w="1814" w:type="dxa"/>
            <w:shd w:val="clear" w:color="auto" w:fill="D9EAF7"/>
            <w:vAlign w:val="center"/>
          </w:tcPr>
          <w:p w14:paraId="4D9EFB9A">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Kiểu dữ liệu</w:t>
            </w:r>
          </w:p>
        </w:tc>
        <w:tc>
          <w:tcPr>
            <w:tcW w:w="1247" w:type="dxa"/>
            <w:shd w:val="clear" w:color="auto" w:fill="D9EAF7"/>
            <w:vAlign w:val="center"/>
          </w:tcPr>
          <w:p w14:paraId="6BF87BA5">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Khóa</w:t>
            </w:r>
          </w:p>
        </w:tc>
        <w:tc>
          <w:tcPr>
            <w:tcW w:w="1814" w:type="dxa"/>
            <w:shd w:val="clear" w:color="auto" w:fill="D9EAF7"/>
            <w:vAlign w:val="center"/>
          </w:tcPr>
          <w:p w14:paraId="2CF70C46">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Ràng buộc</w:t>
            </w:r>
          </w:p>
        </w:tc>
        <w:tc>
          <w:tcPr>
            <w:tcW w:w="3628" w:type="dxa"/>
            <w:shd w:val="clear" w:color="auto" w:fill="D9EAF7"/>
            <w:vAlign w:val="center"/>
          </w:tcPr>
          <w:p w14:paraId="0A3A3402">
            <w:pPr>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b/>
                <w:sz w:val="27"/>
                <w:szCs w:val="27"/>
              </w:rPr>
              <w:t>Mô tả</w:t>
            </w:r>
          </w:p>
        </w:tc>
      </w:tr>
      <w:tr w14:paraId="05206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0BC9CF8">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MaHD</w:t>
            </w:r>
          </w:p>
        </w:tc>
        <w:tc>
          <w:tcPr>
            <w:tcW w:w="1814" w:type="dxa"/>
            <w:vAlign w:val="center"/>
          </w:tcPr>
          <w:p w14:paraId="79E595D9">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VARCHAR(20)</w:t>
            </w:r>
          </w:p>
        </w:tc>
        <w:tc>
          <w:tcPr>
            <w:tcW w:w="1247" w:type="dxa"/>
            <w:vAlign w:val="center"/>
          </w:tcPr>
          <w:p w14:paraId="74AEB59C">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PK, FK</w:t>
            </w:r>
          </w:p>
        </w:tc>
        <w:tc>
          <w:tcPr>
            <w:tcW w:w="1814" w:type="dxa"/>
            <w:vAlign w:val="center"/>
          </w:tcPr>
          <w:p w14:paraId="63AC279C">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NOT NULL</w:t>
            </w:r>
          </w:p>
        </w:tc>
        <w:tc>
          <w:tcPr>
            <w:tcW w:w="3628" w:type="dxa"/>
            <w:vAlign w:val="center"/>
          </w:tcPr>
          <w:p w14:paraId="1616CCCD">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Mã hóa đơn (Tham chiếu HoaDon)</w:t>
            </w:r>
          </w:p>
        </w:tc>
      </w:tr>
      <w:tr w14:paraId="629DD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AC31B53">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MaLo</w:t>
            </w:r>
          </w:p>
        </w:tc>
        <w:tc>
          <w:tcPr>
            <w:tcW w:w="1814" w:type="dxa"/>
            <w:vAlign w:val="center"/>
          </w:tcPr>
          <w:p w14:paraId="41AE350D">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VARCHAR(20)</w:t>
            </w:r>
          </w:p>
        </w:tc>
        <w:tc>
          <w:tcPr>
            <w:tcW w:w="1247" w:type="dxa"/>
            <w:vAlign w:val="center"/>
          </w:tcPr>
          <w:p w14:paraId="3BA54B90">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PK, FK</w:t>
            </w:r>
          </w:p>
        </w:tc>
        <w:tc>
          <w:tcPr>
            <w:tcW w:w="1814" w:type="dxa"/>
            <w:vAlign w:val="center"/>
          </w:tcPr>
          <w:p w14:paraId="38CA8A3D">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NOT NULL</w:t>
            </w:r>
          </w:p>
        </w:tc>
        <w:tc>
          <w:tcPr>
            <w:tcW w:w="3628" w:type="dxa"/>
            <w:vAlign w:val="center"/>
          </w:tcPr>
          <w:p w14:paraId="700501A8">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Mã lô (Tham chiếu LoThuoc)</w:t>
            </w:r>
          </w:p>
        </w:tc>
      </w:tr>
      <w:tr w14:paraId="22A9F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C9E294B">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SoLuong</w:t>
            </w:r>
          </w:p>
        </w:tc>
        <w:tc>
          <w:tcPr>
            <w:tcW w:w="1814" w:type="dxa"/>
            <w:vAlign w:val="center"/>
          </w:tcPr>
          <w:p w14:paraId="45550F1D">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INT</w:t>
            </w:r>
          </w:p>
        </w:tc>
        <w:tc>
          <w:tcPr>
            <w:tcW w:w="1247" w:type="dxa"/>
            <w:vAlign w:val="center"/>
          </w:tcPr>
          <w:p w14:paraId="1B21DED9">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c>
          <w:tcPr>
            <w:tcW w:w="1814" w:type="dxa"/>
            <w:vAlign w:val="center"/>
          </w:tcPr>
          <w:p w14:paraId="543F54D9">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NOT NULL</w:t>
            </w:r>
          </w:p>
        </w:tc>
        <w:tc>
          <w:tcPr>
            <w:tcW w:w="3628" w:type="dxa"/>
            <w:vAlign w:val="center"/>
          </w:tcPr>
          <w:p w14:paraId="5D76CD00">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Số lượng mua</w:t>
            </w:r>
          </w:p>
        </w:tc>
      </w:tr>
      <w:tr w14:paraId="43915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7BCD547">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DonGia</w:t>
            </w:r>
          </w:p>
        </w:tc>
        <w:tc>
          <w:tcPr>
            <w:tcW w:w="1814" w:type="dxa"/>
            <w:vAlign w:val="center"/>
          </w:tcPr>
          <w:p w14:paraId="323B929A">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DECIMAL(18,2)</w:t>
            </w:r>
          </w:p>
        </w:tc>
        <w:tc>
          <w:tcPr>
            <w:tcW w:w="1247" w:type="dxa"/>
            <w:vAlign w:val="center"/>
          </w:tcPr>
          <w:p w14:paraId="1448AEC7">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w:t>
            </w:r>
          </w:p>
        </w:tc>
        <w:tc>
          <w:tcPr>
            <w:tcW w:w="1814" w:type="dxa"/>
            <w:vAlign w:val="center"/>
          </w:tcPr>
          <w:p w14:paraId="4E7CA1D4">
            <w:pPr>
              <w:spacing w:after="0"/>
              <w:ind w:left="0" w:leftChars="0" w:firstLine="0" w:firstLineChars="0"/>
              <w:jc w:val="center"/>
              <w:rPr>
                <w:rFonts w:hint="default" w:ascii="Times New Roman" w:hAnsi="Times New Roman" w:cs="Times New Roman"/>
                <w:sz w:val="27"/>
                <w:szCs w:val="27"/>
              </w:rPr>
            </w:pPr>
            <w:r>
              <w:rPr>
                <w:rFonts w:hint="default" w:ascii="Times New Roman" w:hAnsi="Times New Roman" w:eastAsia="Times New Roman" w:cs="Times New Roman"/>
                <w:sz w:val="27"/>
                <w:szCs w:val="27"/>
              </w:rPr>
              <w:t>NOT NULL</w:t>
            </w:r>
          </w:p>
        </w:tc>
        <w:tc>
          <w:tcPr>
            <w:tcW w:w="3628" w:type="dxa"/>
            <w:vAlign w:val="center"/>
          </w:tcPr>
          <w:p w14:paraId="75967152">
            <w:pPr>
              <w:spacing w:after="0"/>
              <w:ind w:left="0" w:leftChars="0" w:firstLine="0" w:firstLineChars="0"/>
              <w:rPr>
                <w:rFonts w:hint="default" w:ascii="Times New Roman" w:hAnsi="Times New Roman" w:cs="Times New Roman"/>
                <w:sz w:val="27"/>
                <w:szCs w:val="27"/>
              </w:rPr>
            </w:pPr>
            <w:r>
              <w:rPr>
                <w:rFonts w:hint="default" w:ascii="Times New Roman" w:hAnsi="Times New Roman" w:eastAsia="Times New Roman" w:cs="Times New Roman"/>
                <w:sz w:val="27"/>
                <w:szCs w:val="27"/>
              </w:rPr>
              <w:t>Đơn giá bán tại thời điểm mua</w:t>
            </w:r>
          </w:p>
        </w:tc>
      </w:tr>
    </w:tbl>
    <w:p w14:paraId="1D8BD204">
      <w:pPr>
        <w:keepNext w:val="0"/>
        <w:spacing w:after="100"/>
        <w:rPr>
          <w:rFonts w:hint="default" w:ascii="Times New Roman" w:hAnsi="Times New Roman" w:cs="Times New Roman"/>
          <w:sz w:val="27"/>
          <w:szCs w:val="27"/>
        </w:rPr>
      </w:pPr>
    </w:p>
    <w:p w14:paraId="7E9784D7"/>
    <w:p w14:paraId="42FFAC54"/>
    <w:p w14:paraId="6A52B8A4"/>
    <w:p w14:paraId="4FA2A235"/>
    <w:sectPr>
      <w:pgSz w:w="11906" w:h="16838"/>
      <w:pgMar w:top="567" w:right="709" w:bottom="567" w:left="709"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21110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211107"/>
    <w:rsid w:val="085364D5"/>
    <w:rsid w:val="2CFC354C"/>
    <w:rsid w:val="330D58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uppressAutoHyphens/>
      <w:bidi w:val="0"/>
      <w:spacing w:before="120" w:after="120" w:line="288" w:lineRule="auto"/>
      <w:ind w:firstLine="567"/>
      <w:jc w:val="both"/>
    </w:pPr>
    <w:rPr>
      <w:rFonts w:ascii="Times New Roman" w:hAnsi="Times New Roman" w:cs="Segoe UI" w:eastAsiaTheme="minorHAnsi"/>
      <w:color w:val="000000"/>
      <w:kern w:val="2"/>
      <w:sz w:val="27"/>
      <w:szCs w:val="26"/>
      <w:lang w:val="en-US" w:eastAsia="en-US" w:bidi="ar-SA"/>
      <w14:ligatures w14:val="standardContextual"/>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2026-10-13T19:17:00Z</dcterms:created>
  <dc:creator>ghost “huntingghosts” hunt</dc:creator>
  <cp:lastModifiedBy>ghost “huntingghosts” hunt</cp:lastModifiedBy>
  <dcterms:modified xsi:type="dcterms:W3CDTF">2026-10-13T19:18:40Z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B486325C1F774256A984F7C896A67BE0_11</vt:lpwstr>
  </property>
  <property fmtid="{D5CDD505-2E9C-101B-9397-08002B2CF9AE}" pid="4" name="KSOTemplateDocerSaveRecord">
    <vt:lpwstr>eyJoZGlkIjoiYThiMWFjNDJkNzk2YWUwNDFlYTdjMmNiZjM3OGY3OWUiLCJ1c2VySWQiOiIxMzkyMTQ5OTk3NTAyIn0=</vt:lpwstr>
  </property>
</Properties>
</file>